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6C388">
      <w:pPr>
        <w:rPr>
          <w:rFonts w:ascii="Times New Roman" w:hAnsi="Times New Roman" w:cs="Times New Roman"/>
        </w:rPr>
      </w:pPr>
      <w:r>
        <w:rPr>
          <w:rFonts w:ascii="Times New Roman" w:hAnsi="Times New Roman" w:cs="Times New Roman"/>
          <w:color w:val="000000"/>
          <w:lang w:eastAsia="en-US"/>
        </w:rPr>
        <mc:AlternateContent>
          <mc:Choice Requires="wps">
            <w:drawing>
              <wp:anchor distT="0" distB="0" distL="114300" distR="114300" simplePos="0" relativeHeight="251659264" behindDoc="0" locked="0" layoutInCell="1" allowOverlap="1">
                <wp:simplePos x="0" y="0"/>
                <wp:positionH relativeFrom="column">
                  <wp:posOffset>-364490</wp:posOffset>
                </wp:positionH>
                <wp:positionV relativeFrom="paragraph">
                  <wp:posOffset>-164465</wp:posOffset>
                </wp:positionV>
                <wp:extent cx="6225540" cy="9203055"/>
                <wp:effectExtent l="10795" t="10795" r="12065" b="21590"/>
                <wp:wrapNone/>
                <wp:docPr id="1" name="Text Box 1"/>
                <wp:cNvGraphicFramePr/>
                <a:graphic xmlns:a="http://schemas.openxmlformats.org/drawingml/2006/main">
                  <a:graphicData uri="http://schemas.microsoft.com/office/word/2010/wordprocessingShape">
                    <wps:wsp>
                      <wps:cNvSpPr txBox="1"/>
                      <wps:spPr>
                        <a:xfrm>
                          <a:off x="0" y="0"/>
                          <a:ext cx="6225540" cy="9203055"/>
                        </a:xfrm>
                        <a:prstGeom prst="rect">
                          <a:avLst/>
                        </a:prstGeom>
                        <a:solidFill>
                          <a:srgbClr val="FFFFFF"/>
                        </a:solidFill>
                        <a:ln w="22225" cap="flat" cmpd="dbl">
                          <a:solidFill>
                            <a:srgbClr val="000000"/>
                          </a:solidFill>
                          <a:prstDash val="solid"/>
                          <a:miter/>
                          <a:headEnd type="none" w="med" len="med"/>
                          <a:tailEnd type="none" w="med" len="med"/>
                        </a:ln>
                      </wps:spPr>
                      <wps:txbx>
                        <w:txbxContent>
                          <w:p w14:paraId="636D4831">
                            <w:pPr>
                              <w:spacing w:line="276" w:lineRule="auto"/>
                              <w:jc w:val="center"/>
                              <w:rPr>
                                <w:rFonts w:ascii="Times New Roman" w:hAnsi="Times New Roman" w:cs="Times New Roman"/>
                                <w:b/>
                                <w:color w:val="000000"/>
                                <w:sz w:val="28"/>
                              </w:rPr>
                            </w:pPr>
                            <w:r>
                              <w:rPr>
                                <w:rFonts w:ascii="Times New Roman" w:hAnsi="Times New Roman" w:cs="Times New Roman"/>
                                <w:b/>
                                <w:color w:val="000000"/>
                                <w:sz w:val="28"/>
                              </w:rPr>
                              <w:t>BỘ GIÁO DỤC VÀ ĐÀO TẠO</w:t>
                            </w:r>
                          </w:p>
                          <w:p w14:paraId="2FC0C416">
                            <w:pPr>
                              <w:spacing w:line="276" w:lineRule="auto"/>
                              <w:jc w:val="center"/>
                              <w:rPr>
                                <w:rFonts w:ascii="Times New Roman" w:hAnsi="Times New Roman" w:cs="Times New Roman"/>
                                <w:b/>
                                <w:color w:val="000000"/>
                                <w:sz w:val="28"/>
                              </w:rPr>
                            </w:pPr>
                            <w:r>
                              <w:rPr>
                                <w:rFonts w:ascii="Times New Roman" w:hAnsi="Times New Roman" w:cs="Times New Roman"/>
                                <w:b/>
                                <w:color w:val="000000"/>
                                <w:sz w:val="28"/>
                              </w:rPr>
                              <w:t>TRƯỜNG ĐẠI HỌC CMC</w:t>
                            </w:r>
                          </w:p>
                          <w:p w14:paraId="169E6A81">
                            <w:pPr>
                              <w:spacing w:after="240"/>
                              <w:jc w:val="center"/>
                              <w:rPr>
                                <w:rFonts w:ascii="Times New Roman" w:hAnsi="Times New Roman" w:cs="Times New Roman"/>
                                <w:b/>
                                <w:color w:val="0070C0"/>
                                <w:sz w:val="48"/>
                                <w:szCs w:val="48"/>
                              </w:rPr>
                            </w:pPr>
                          </w:p>
                          <w:p w14:paraId="01C85E4D">
                            <w:pPr>
                              <w:spacing w:after="240"/>
                              <w:jc w:val="center"/>
                              <w:rPr>
                                <w:rFonts w:ascii="Times New Roman" w:hAnsi="Times New Roman" w:cs="Times New Roman"/>
                                <w:b/>
                                <w:color w:val="000000"/>
                                <w:sz w:val="48"/>
                                <w:szCs w:val="48"/>
                              </w:rPr>
                            </w:pPr>
                            <w:r>
                              <w:rPr>
                                <w:rFonts w:ascii="Times New Roman" w:hAnsi="Times New Roman" w:cs="Times New Roman"/>
                                <w:lang w:eastAsia="en-US"/>
                              </w:rPr>
                              <w:drawing>
                                <wp:inline distT="0" distB="0" distL="114300" distR="114300">
                                  <wp:extent cx="2696845" cy="1363980"/>
                                  <wp:effectExtent l="0" t="0" r="63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2696845" cy="1363980"/>
                                          </a:xfrm>
                                          <a:prstGeom prst="rect">
                                            <a:avLst/>
                                          </a:prstGeom>
                                          <a:noFill/>
                                          <a:ln>
                                            <a:noFill/>
                                          </a:ln>
                                        </pic:spPr>
                                      </pic:pic>
                                    </a:graphicData>
                                  </a:graphic>
                                </wp:inline>
                              </w:drawing>
                            </w:r>
                          </w:p>
                          <w:p w14:paraId="14E6C1E7">
                            <w:pPr>
                              <w:spacing w:after="240"/>
                              <w:jc w:val="center"/>
                              <w:rPr>
                                <w:rFonts w:ascii="Times New Roman" w:hAnsi="Times New Roman" w:cs="Times New Roman"/>
                                <w:b/>
                                <w:color w:val="000000"/>
                                <w:sz w:val="48"/>
                                <w:szCs w:val="48"/>
                              </w:rPr>
                            </w:pPr>
                          </w:p>
                          <w:p w14:paraId="74CEB2D6">
                            <w:pPr>
                              <w:spacing w:after="240"/>
                              <w:jc w:val="center"/>
                              <w:rPr>
                                <w:rFonts w:ascii="Times New Roman" w:hAnsi="Times New Roman" w:cs="Times New Roman"/>
                                <w:b/>
                                <w:color w:val="000000"/>
                                <w:sz w:val="40"/>
                                <w:szCs w:val="40"/>
                                <w:lang w:val="vi-VN"/>
                              </w:rPr>
                            </w:pPr>
                            <w:r>
                              <w:rPr>
                                <w:rFonts w:ascii="Times New Roman" w:hAnsi="Times New Roman" w:cs="Times New Roman"/>
                                <w:b/>
                                <w:color w:val="000000"/>
                                <w:sz w:val="40"/>
                                <w:szCs w:val="40"/>
                                <w:lang w:val="vi-VN"/>
                              </w:rPr>
                              <w:t>BÀI TẬP LỚN</w:t>
                            </w:r>
                          </w:p>
                          <w:p w14:paraId="4A3924F3">
                            <w:pPr>
                              <w:spacing w:after="240"/>
                              <w:jc w:val="center"/>
                              <w:rPr>
                                <w:rFonts w:hint="default" w:ascii="Times New Roman" w:hAnsi="Times New Roman" w:cs="Times New Roman"/>
                                <w:b/>
                                <w:color w:val="000000"/>
                                <w:sz w:val="40"/>
                                <w:szCs w:val="40"/>
                                <w:lang w:val="vi-VN"/>
                              </w:rPr>
                            </w:pPr>
                            <w:r>
                              <w:rPr>
                                <w:rFonts w:ascii="Times New Roman" w:hAnsi="Times New Roman" w:cs="Times New Roman"/>
                                <w:b/>
                                <w:color w:val="000000"/>
                                <w:sz w:val="40"/>
                                <w:szCs w:val="40"/>
                                <w:lang w:val="vi-VN"/>
                              </w:rPr>
                              <w:t xml:space="preserve">Học Phần: </w:t>
                            </w:r>
                            <w:r>
                              <w:rPr>
                                <w:rFonts w:hint="default" w:ascii="Times New Roman" w:hAnsi="Times New Roman" w:cs="Times New Roman"/>
                                <w:b/>
                                <w:color w:val="000000"/>
                                <w:sz w:val="40"/>
                                <w:szCs w:val="40"/>
                                <w:lang w:val="vi-VN"/>
                              </w:rPr>
                              <w:t>Lập Trình Python</w:t>
                            </w:r>
                          </w:p>
                          <w:p w14:paraId="30645D5A">
                            <w:pPr>
                              <w:spacing w:before="120" w:after="120"/>
                              <w:jc w:val="center"/>
                              <w:rPr>
                                <w:rFonts w:ascii="Times New Roman" w:hAnsi="Times New Roman" w:cs="Times New Roman"/>
                                <w:b/>
                                <w:color w:val="000000"/>
                                <w:sz w:val="28"/>
                                <w:szCs w:val="28"/>
                              </w:rPr>
                            </w:pPr>
                          </w:p>
                          <w:p w14:paraId="253D8F80">
                            <w:pPr>
                              <w:spacing w:before="120" w:after="120"/>
                              <w:jc w:val="center"/>
                              <w:rPr>
                                <w:rFonts w:ascii="Times New Roman" w:hAnsi="Times New Roman" w:cs="Times New Roman"/>
                                <w:b/>
                                <w:color w:val="000000"/>
                                <w:sz w:val="28"/>
                                <w:szCs w:val="28"/>
                              </w:rPr>
                            </w:pPr>
                          </w:p>
                          <w:p w14:paraId="3BE2C89C">
                            <w:pPr>
                              <w:spacing w:before="120" w:after="720" w:line="480" w:lineRule="auto"/>
                              <w:jc w:val="center"/>
                              <w:rPr>
                                <w:rFonts w:ascii="Times New Roman" w:hAnsi="Times New Roman" w:eastAsia="Calibri" w:cs="Times New Roman"/>
                                <w:b/>
                                <w:color w:val="000000"/>
                                <w:kern w:val="2"/>
                                <w:sz w:val="32"/>
                                <w:szCs w:val="32"/>
                                <w:lang w:val="vi-VN"/>
                              </w:rPr>
                            </w:pPr>
                            <w:r>
                              <w:rPr>
                                <w:rFonts w:ascii="Times New Roman" w:hAnsi="Times New Roman" w:eastAsia="Calibri" w:cs="Times New Roman"/>
                                <w:b/>
                                <w:color w:val="000000"/>
                                <w:kern w:val="2"/>
                                <w:sz w:val="32"/>
                                <w:szCs w:val="32"/>
                                <w:lang w:val="vi-VN"/>
                              </w:rPr>
                              <w:t xml:space="preserve">Tên </w:t>
                            </w:r>
                            <w:r>
                              <w:rPr>
                                <w:rFonts w:ascii="Times New Roman" w:hAnsi="Times New Roman" w:eastAsia="Calibri" w:cs="Times New Roman"/>
                                <w:b/>
                                <w:color w:val="000000"/>
                                <w:kern w:val="2"/>
                                <w:sz w:val="32"/>
                                <w:szCs w:val="32"/>
                              </w:rPr>
                              <w:t>đề tài</w:t>
                            </w:r>
                            <w:r>
                              <w:rPr>
                                <w:rFonts w:ascii="Times New Roman" w:hAnsi="Times New Roman" w:eastAsia="Calibri" w:cs="Times New Roman"/>
                                <w:b/>
                                <w:color w:val="000000"/>
                                <w:kern w:val="2"/>
                                <w:sz w:val="32"/>
                                <w:szCs w:val="32"/>
                                <w:lang w:val="vi-VN"/>
                              </w:rPr>
                              <w:t>: Xây dựng ứng dụng quản lý sinh viên</w:t>
                            </w:r>
                          </w:p>
                          <w:tbl>
                            <w:tblPr>
                              <w:tblStyle w:val="111"/>
                              <w:tblW w:w="0" w:type="auto"/>
                              <w:tblInd w:w="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8"/>
                              <w:gridCol w:w="4322"/>
                            </w:tblGrid>
                            <w:tr w14:paraId="2F6B4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4188" w:type="dxa"/>
                                </w:tcPr>
                                <w:p w14:paraId="100712AD">
                                  <w:pPr>
                                    <w:widowControl w:val="0"/>
                                    <w:ind w:right="185"/>
                                    <w:jc w:val="right"/>
                                    <w:rPr>
                                      <w:rFonts w:ascii="Times New Roman" w:hAnsi="Times New Roman" w:cs="Times New Roman"/>
                                      <w:b/>
                                      <w:sz w:val="28"/>
                                      <w:szCs w:val="28"/>
                                    </w:rPr>
                                  </w:pPr>
                                  <w:r>
                                    <w:rPr>
                                      <w:rFonts w:ascii="Times New Roman" w:hAnsi="Times New Roman" w:cs="Times New Roman" w:eastAsiaTheme="minorHAnsi"/>
                                      <w:b/>
                                      <w:sz w:val="28"/>
                                      <w:szCs w:val="28"/>
                                    </w:rPr>
                                    <w:t>Giảng viên</w:t>
                                  </w:r>
                                  <w:r>
                                    <w:rPr>
                                      <w:rFonts w:ascii="Times New Roman" w:hAnsi="Times New Roman" w:cs="Times New Roman" w:eastAsiaTheme="minorHAnsi"/>
                                      <w:b/>
                                      <w:sz w:val="28"/>
                                      <w:szCs w:val="28"/>
                                      <w:lang w:val="vi-VN"/>
                                    </w:rPr>
                                    <w:t xml:space="preserve"> giảng dạy</w:t>
                                  </w:r>
                                  <w:r>
                                    <w:rPr>
                                      <w:rFonts w:ascii="Times New Roman" w:hAnsi="Times New Roman" w:cs="Times New Roman" w:eastAsiaTheme="minorHAnsi"/>
                                      <w:b/>
                                      <w:sz w:val="28"/>
                                      <w:szCs w:val="28"/>
                                    </w:rPr>
                                    <w:t>:</w:t>
                                  </w:r>
                                </w:p>
                              </w:tc>
                              <w:tc>
                                <w:tcPr>
                                  <w:tcW w:w="4322" w:type="dxa"/>
                                </w:tcPr>
                                <w:p w14:paraId="7FB2AB26">
                                  <w:pPr>
                                    <w:widowControl w:val="0"/>
                                    <w:ind w:right="185"/>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Phạm Ngọc Đông</w:t>
                                  </w:r>
                                </w:p>
                              </w:tc>
                            </w:tr>
                            <w:tr w14:paraId="59488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4188" w:type="dxa"/>
                                </w:tcPr>
                                <w:p w14:paraId="329C7BC5">
                                  <w:pPr>
                                    <w:widowControl w:val="0"/>
                                    <w:ind w:right="185"/>
                                    <w:jc w:val="right"/>
                                    <w:rPr>
                                      <w:rFonts w:ascii="Times New Roman" w:hAnsi="Times New Roman" w:cs="Times New Roman"/>
                                      <w:b/>
                                      <w:sz w:val="28"/>
                                      <w:szCs w:val="28"/>
                                      <w:lang w:val="vi-VN"/>
                                    </w:rPr>
                                  </w:pPr>
                                  <w:r>
                                    <w:rPr>
                                      <w:rFonts w:ascii="Times New Roman" w:hAnsi="Times New Roman" w:cs="Times New Roman" w:eastAsiaTheme="minorHAnsi"/>
                                      <w:b/>
                                      <w:sz w:val="28"/>
                                      <w:szCs w:val="28"/>
                                    </w:rPr>
                                    <w:t>Thành</w:t>
                                  </w:r>
                                  <w:r>
                                    <w:rPr>
                                      <w:rFonts w:ascii="Times New Roman" w:hAnsi="Times New Roman" w:cs="Times New Roman" w:eastAsiaTheme="minorHAnsi"/>
                                      <w:b/>
                                      <w:sz w:val="28"/>
                                      <w:szCs w:val="28"/>
                                      <w:lang w:val="vi-VN"/>
                                    </w:rPr>
                                    <w:t xml:space="preserve"> viên:</w:t>
                                  </w:r>
                                </w:p>
                              </w:tc>
                              <w:tc>
                                <w:tcPr>
                                  <w:tcW w:w="4322" w:type="dxa"/>
                                </w:tcPr>
                                <w:p w14:paraId="516925F1">
                                  <w:pPr>
                                    <w:widowControl w:val="0"/>
                                    <w:jc w:val="left"/>
                                    <w:rPr>
                                      <w:rFonts w:ascii="Times New Roman" w:hAnsi="Times New Roman" w:cs="Times New Roman"/>
                                      <w:sz w:val="28"/>
                                      <w:szCs w:val="28"/>
                                      <w:lang w:val="vi-VN"/>
                                    </w:rPr>
                                  </w:pPr>
                                  <w:r>
                                    <w:rPr>
                                      <w:rFonts w:ascii="Times New Roman" w:hAnsi="Times New Roman" w:cs="Times New Roman" w:eastAsiaTheme="minorHAnsi"/>
                                      <w:sz w:val="28"/>
                                      <w:szCs w:val="28"/>
                                      <w:lang w:val="vi-VN"/>
                                    </w:rPr>
                                    <w:t>Từ Xuân Đạt – BIT240058</w:t>
                                  </w:r>
                                </w:p>
                                <w:p w14:paraId="084C8E87">
                                  <w:pPr>
                                    <w:widowControl w:val="0"/>
                                    <w:jc w:val="left"/>
                                    <w:rPr>
                                      <w:rFonts w:ascii="Times New Roman" w:hAnsi="Times New Roman" w:cs="Times New Roman"/>
                                      <w:sz w:val="28"/>
                                      <w:szCs w:val="28"/>
                                      <w:lang w:val="vi-VN"/>
                                    </w:rPr>
                                  </w:pPr>
                                  <w:r>
                                    <w:rPr>
                                      <w:rFonts w:ascii="Times New Roman" w:hAnsi="Times New Roman" w:cs="Times New Roman" w:eastAsiaTheme="minorHAnsi"/>
                                      <w:sz w:val="28"/>
                                      <w:szCs w:val="28"/>
                                    </w:rPr>
                                    <w:t>Vũ Công Tiến</w:t>
                                  </w:r>
                                  <w:r>
                                    <w:rPr>
                                      <w:rFonts w:ascii="Times New Roman" w:hAnsi="Times New Roman" w:cs="Times New Roman" w:eastAsiaTheme="minorHAnsi"/>
                                      <w:sz w:val="28"/>
                                      <w:szCs w:val="28"/>
                                      <w:lang w:val="vi-VN"/>
                                    </w:rPr>
                                    <w:t xml:space="preserve"> – BIT240224</w:t>
                                  </w:r>
                                </w:p>
                                <w:p w14:paraId="083377F4">
                                  <w:pPr>
                                    <w:widowControl w:val="0"/>
                                    <w:jc w:val="left"/>
                                    <w:rPr>
                                      <w:rFonts w:ascii="Times New Roman" w:hAnsi="Times New Roman" w:cs="Times New Roman" w:eastAsiaTheme="minorHAnsi"/>
                                      <w:sz w:val="28"/>
                                      <w:szCs w:val="28"/>
                                      <w:lang w:val="vi-VN"/>
                                    </w:rPr>
                                  </w:pPr>
                                  <w:r>
                                    <w:rPr>
                                      <w:rFonts w:ascii="Times New Roman" w:hAnsi="Times New Roman" w:cs="Times New Roman" w:eastAsiaTheme="minorHAnsi"/>
                                      <w:sz w:val="28"/>
                                      <w:szCs w:val="28"/>
                                      <w:lang w:val="vi-VN"/>
                                    </w:rPr>
                                    <w:t>Phạm Minh Đức – B</w:t>
                                  </w:r>
                                  <w:r>
                                    <w:rPr>
                                      <w:rFonts w:ascii="Times New Roman" w:hAnsi="Times New Roman" w:cs="Times New Roman" w:eastAsiaTheme="minorHAnsi"/>
                                      <w:sz w:val="28"/>
                                      <w:szCs w:val="28"/>
                                    </w:rPr>
                                    <w:t>IT</w:t>
                                  </w:r>
                                  <w:r>
                                    <w:rPr>
                                      <w:rFonts w:ascii="Times New Roman" w:hAnsi="Times New Roman" w:cs="Times New Roman" w:eastAsiaTheme="minorHAnsi"/>
                                      <w:sz w:val="28"/>
                                      <w:szCs w:val="28"/>
                                      <w:lang w:val="vi-VN"/>
                                    </w:rPr>
                                    <w:t>240069</w:t>
                                  </w:r>
                                </w:p>
                                <w:p w14:paraId="52B299C7">
                                  <w:pPr>
                                    <w:widowControl w:val="0"/>
                                    <w:jc w:val="left"/>
                                    <w:rPr>
                                      <w:rFonts w:hint="default" w:ascii="Times New Roman" w:hAnsi="Times New Roman" w:cs="Times New Roman"/>
                                      <w:sz w:val="28"/>
                                      <w:szCs w:val="28"/>
                                      <w:lang w:val="vi-VN"/>
                                    </w:rPr>
                                  </w:pPr>
                                  <w:r>
                                    <w:rPr>
                                      <w:rFonts w:ascii="Times New Roman" w:hAnsi="Times New Roman" w:cs="Times New Roman" w:eastAsiaTheme="minorHAnsi"/>
                                      <w:sz w:val="28"/>
                                      <w:szCs w:val="28"/>
                                    </w:rPr>
                                    <w:t>Nguyễn Trung Phong</w:t>
                                  </w:r>
                                  <w:r>
                                    <w:rPr>
                                      <w:rFonts w:hint="default" w:ascii="Times New Roman" w:hAnsi="Times New Roman" w:cs="Times New Roman" w:eastAsiaTheme="minorHAnsi"/>
                                      <w:sz w:val="28"/>
                                      <w:szCs w:val="28"/>
                                      <w:lang w:val="vi-VN"/>
                                    </w:rPr>
                                    <w:t xml:space="preserve"> - BIT242902</w:t>
                                  </w:r>
                                </w:p>
                              </w:tc>
                            </w:tr>
                            <w:tr w14:paraId="7F172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4188" w:type="dxa"/>
                                </w:tcPr>
                                <w:p w14:paraId="13536BBC">
                                  <w:pPr>
                                    <w:widowControl w:val="0"/>
                                    <w:ind w:right="185"/>
                                    <w:jc w:val="right"/>
                                    <w:rPr>
                                      <w:rFonts w:ascii="Times New Roman" w:hAnsi="Times New Roman" w:cs="Times New Roman" w:eastAsiaTheme="minorHAnsi"/>
                                      <w:b/>
                                      <w:sz w:val="28"/>
                                      <w:szCs w:val="28"/>
                                    </w:rPr>
                                  </w:pPr>
                                  <w:r>
                                    <w:rPr>
                                      <w:rFonts w:ascii="Times New Roman" w:hAnsi="Times New Roman" w:cs="Times New Roman" w:eastAsiaTheme="minorHAnsi"/>
                                      <w:b/>
                                      <w:sz w:val="28"/>
                                      <w:szCs w:val="28"/>
                                    </w:rPr>
                                    <w:t>Ngành:</w:t>
                                  </w:r>
                                </w:p>
                              </w:tc>
                              <w:tc>
                                <w:tcPr>
                                  <w:tcW w:w="4322" w:type="dxa"/>
                                </w:tcPr>
                                <w:p w14:paraId="778CC182">
                                  <w:pPr>
                                    <w:widowControl w:val="0"/>
                                    <w:jc w:val="left"/>
                                    <w:rPr>
                                      <w:rFonts w:ascii="Times New Roman" w:hAnsi="Times New Roman" w:cs="Times New Roman" w:eastAsiaTheme="minorHAnsi"/>
                                      <w:sz w:val="28"/>
                                      <w:szCs w:val="28"/>
                                    </w:rPr>
                                  </w:pPr>
                                  <w:r>
                                    <w:rPr>
                                      <w:rFonts w:ascii="Times New Roman" w:hAnsi="Times New Roman" w:cs="Times New Roman" w:eastAsiaTheme="minorHAnsi"/>
                                      <w:sz w:val="28"/>
                                      <w:szCs w:val="28"/>
                                    </w:rPr>
                                    <w:t>Công nghệ thông tin</w:t>
                                  </w:r>
                                </w:p>
                              </w:tc>
                            </w:tr>
                          </w:tbl>
                          <w:p w14:paraId="2CF7D1DE">
                            <w:pPr>
                              <w:spacing w:before="120" w:after="120"/>
                              <w:rPr>
                                <w:rFonts w:ascii="Times New Roman" w:hAnsi="Times New Roman" w:eastAsia="Calibri" w:cs="Times New Roman"/>
                                <w:b/>
                                <w:color w:val="000000"/>
                                <w:kern w:val="2"/>
                                <w:sz w:val="28"/>
                                <w:szCs w:val="28"/>
                                <w:lang w:val="vi-VN"/>
                              </w:rPr>
                            </w:pPr>
                          </w:p>
                          <w:p w14:paraId="3DA7F257">
                            <w:pPr>
                              <w:spacing w:before="120" w:after="120"/>
                              <w:jc w:val="center"/>
                              <w:rPr>
                                <w:rFonts w:ascii="Times New Roman" w:hAnsi="Times New Roman" w:cs="Times New Roman"/>
                                <w:b/>
                                <w:color w:val="0070C0"/>
                                <w:sz w:val="28"/>
                                <w:szCs w:val="28"/>
                                <w:lang w:val="vi-VN"/>
                              </w:rPr>
                            </w:pPr>
                          </w:p>
                          <w:p w14:paraId="4092830C">
                            <w:pPr>
                              <w:spacing w:before="120" w:after="120"/>
                              <w:jc w:val="center"/>
                              <w:rPr>
                                <w:rFonts w:ascii="Times New Roman" w:hAnsi="Times New Roman" w:cs="Times New Roman"/>
                                <w:b/>
                                <w:color w:val="0070C0"/>
                                <w:sz w:val="28"/>
                                <w:szCs w:val="28"/>
                                <w:lang w:val="vi-VN"/>
                              </w:rPr>
                            </w:pPr>
                          </w:p>
                          <w:p w14:paraId="60AC30C7">
                            <w:pPr>
                              <w:spacing w:before="60" w:after="60"/>
                              <w:ind w:firstLine="720"/>
                              <w:jc w:val="center"/>
                              <w:rPr>
                                <w:rFonts w:ascii="Times New Roman" w:hAnsi="Times New Roman" w:cs="Times New Roman"/>
                                <w:b/>
                                <w:color w:val="0070C0"/>
                                <w:sz w:val="28"/>
                                <w:szCs w:val="28"/>
                                <w:lang w:val="vi-VN"/>
                              </w:rPr>
                            </w:pPr>
                          </w:p>
                          <w:p w14:paraId="5E57961F">
                            <w:pPr>
                              <w:spacing w:before="60" w:after="60"/>
                              <w:ind w:firstLine="720"/>
                              <w:jc w:val="center"/>
                              <w:rPr>
                                <w:rFonts w:ascii="Times New Roman" w:hAnsi="Times New Roman" w:cs="Times New Roman"/>
                                <w:b/>
                                <w:color w:val="0070C0"/>
                                <w:sz w:val="28"/>
                                <w:szCs w:val="28"/>
                                <w:lang w:val="vi-VN"/>
                              </w:rPr>
                            </w:pPr>
                          </w:p>
                          <w:p w14:paraId="7A30AE51">
                            <w:pPr>
                              <w:spacing w:before="60" w:after="60"/>
                              <w:ind w:firstLine="720"/>
                              <w:jc w:val="center"/>
                              <w:rPr>
                                <w:rFonts w:ascii="Times New Roman" w:hAnsi="Times New Roman" w:cs="Times New Roman"/>
                                <w:b/>
                                <w:color w:val="0070C0"/>
                                <w:sz w:val="28"/>
                                <w:szCs w:val="28"/>
                                <w:lang w:val="vi-VN"/>
                              </w:rPr>
                            </w:pPr>
                          </w:p>
                          <w:p w14:paraId="4832E255">
                            <w:pPr>
                              <w:spacing w:before="60" w:after="60"/>
                              <w:jc w:val="center"/>
                              <w:rPr>
                                <w:rFonts w:ascii="Times New Roman" w:hAnsi="Times New Roman" w:cs="Times New Roman"/>
                                <w:b/>
                                <w:color w:val="0070C0"/>
                                <w:sz w:val="28"/>
                                <w:szCs w:val="28"/>
                                <w:lang w:val="vi-VN"/>
                              </w:rPr>
                            </w:pPr>
                          </w:p>
                          <w:p w14:paraId="6FE53678">
                            <w:pPr>
                              <w:spacing w:line="360" w:lineRule="auto"/>
                              <w:ind w:right="185"/>
                              <w:jc w:val="center"/>
                              <w:rPr>
                                <w:rFonts w:hint="default" w:ascii="Times New Roman" w:hAnsi="Times New Roman" w:cs="Times New Roman"/>
                                <w:b/>
                                <w:sz w:val="26"/>
                                <w:szCs w:val="26"/>
                                <w:lang w:val="vi-VN"/>
                              </w:rPr>
                            </w:pPr>
                            <w:r>
                              <w:rPr>
                                <w:rFonts w:ascii="Times New Roman" w:hAnsi="Times New Roman" w:cs="Times New Roman"/>
                                <w:b/>
                                <w:sz w:val="26"/>
                                <w:szCs w:val="26"/>
                                <w:lang w:val="vi-VN"/>
                              </w:rPr>
                              <w:t>Hà Nội, 202</w:t>
                            </w:r>
                            <w:r>
                              <w:rPr>
                                <w:rFonts w:hint="default" w:ascii="Times New Roman" w:hAnsi="Times New Roman" w:cs="Times New Roman"/>
                                <w:b/>
                                <w:sz w:val="26"/>
                                <w:szCs w:val="26"/>
                                <w:lang w:val="vi-VN"/>
                              </w:rPr>
                              <w:t>6</w:t>
                            </w:r>
                          </w:p>
                          <w:p w14:paraId="60D69026">
                            <w:pPr>
                              <w:spacing w:before="60" w:after="60"/>
                              <w:ind w:firstLine="720"/>
                              <w:jc w:val="center"/>
                              <w:rPr>
                                <w:rFonts w:ascii="Times New Roman" w:hAnsi="Times New Roman" w:cs="Times New Roman"/>
                                <w:b/>
                                <w:color w:val="0070C0"/>
                                <w:sz w:val="28"/>
                                <w:szCs w:val="28"/>
                                <w:lang w:val="vi-VN"/>
                              </w:rPr>
                            </w:pPr>
                          </w:p>
                          <w:p w14:paraId="5D83B914">
                            <w:pPr>
                              <w:spacing w:before="60" w:after="60"/>
                              <w:ind w:firstLine="720"/>
                              <w:jc w:val="center"/>
                              <w:rPr>
                                <w:rFonts w:ascii="Times New Roman" w:hAnsi="Times New Roman" w:cs="Times New Roman"/>
                                <w:b/>
                                <w:color w:val="0070C0"/>
                                <w:sz w:val="28"/>
                                <w:szCs w:val="28"/>
                                <w:lang w:val="vi-VN"/>
                              </w:rPr>
                            </w:pPr>
                          </w:p>
                          <w:p w14:paraId="7BB17753">
                            <w:pPr>
                              <w:spacing w:before="60" w:after="60"/>
                              <w:ind w:firstLine="720"/>
                              <w:jc w:val="center"/>
                              <w:rPr>
                                <w:rFonts w:ascii="Times New Roman" w:hAnsi="Times New Roman" w:cs="Times New Roman"/>
                                <w:b/>
                                <w:color w:val="000000"/>
                                <w:sz w:val="28"/>
                                <w:szCs w:val="28"/>
                                <w:lang w:val="vi-VN"/>
                              </w:rPr>
                            </w:pPr>
                          </w:p>
                          <w:p w14:paraId="3D9A1B86">
                            <w:pPr>
                              <w:spacing w:before="60" w:after="60"/>
                              <w:jc w:val="center"/>
                              <w:rPr>
                                <w:rFonts w:ascii="Times New Roman" w:hAnsi="Times New Roman" w:cs="Times New Roman"/>
                                <w:b/>
                                <w:color w:val="000000"/>
                                <w:sz w:val="28"/>
                                <w:szCs w:val="28"/>
                                <w:lang w:val="vi-VN"/>
                              </w:rPr>
                            </w:pPr>
                          </w:p>
                          <w:p w14:paraId="020C9075">
                            <w:pPr>
                              <w:spacing w:before="60"/>
                              <w:jc w:val="center"/>
                              <w:rPr>
                                <w:rFonts w:ascii="Times New Roman" w:hAnsi="Times New Roman" w:cs="Times New Roman"/>
                                <w:b/>
                                <w:color w:val="000000"/>
                                <w:sz w:val="28"/>
                                <w:szCs w:val="28"/>
                                <w:lang w:val="vi-VN"/>
                              </w:rPr>
                            </w:pPr>
                          </w:p>
                          <w:p w14:paraId="0F841E7A">
                            <w:pPr>
                              <w:spacing w:before="60"/>
                              <w:jc w:val="center"/>
                              <w:rPr>
                                <w:rFonts w:ascii="Times New Roman" w:hAnsi="Times New Roman" w:cs="Times New Roman"/>
                                <w:b/>
                                <w:color w:val="000000"/>
                                <w:sz w:val="28"/>
                                <w:szCs w:val="28"/>
                                <w:lang w:val="vi-VN"/>
                              </w:rPr>
                            </w:pPr>
                          </w:p>
                          <w:p w14:paraId="090DB6B0">
                            <w:pPr>
                              <w:spacing w:before="60"/>
                              <w:jc w:val="center"/>
                              <w:rPr>
                                <w:rFonts w:ascii="Times New Roman" w:hAnsi="Times New Roman" w:cs="Times New Roman"/>
                                <w:b/>
                                <w:color w:val="000000"/>
                                <w:sz w:val="28"/>
                                <w:szCs w:val="28"/>
                                <w:lang w:val="vi-VN"/>
                              </w:rPr>
                            </w:pPr>
                          </w:p>
                          <w:p w14:paraId="6D620B05">
                            <w:pPr>
                              <w:spacing w:before="60"/>
                              <w:jc w:val="center"/>
                              <w:rPr>
                                <w:rFonts w:ascii="Times New Roman" w:hAnsi="Times New Roman" w:cs="Times New Roman"/>
                                <w:b/>
                                <w:color w:val="000000"/>
                                <w:sz w:val="28"/>
                                <w:szCs w:val="28"/>
                                <w:lang w:val="vi-VN"/>
                              </w:rPr>
                            </w:pPr>
                          </w:p>
                          <w:p w14:paraId="46F8217A">
                            <w:pPr>
                              <w:spacing w:before="60"/>
                              <w:jc w:val="center"/>
                              <w:rPr>
                                <w:rFonts w:ascii="Times New Roman" w:hAnsi="Times New Roman" w:cs="Times New Roman"/>
                                <w:b/>
                                <w:color w:val="000000"/>
                                <w:sz w:val="28"/>
                                <w:szCs w:val="28"/>
                                <w:lang w:val="vi-VN"/>
                              </w:rPr>
                            </w:pPr>
                          </w:p>
                          <w:p w14:paraId="270A3AF8">
                            <w:pPr>
                              <w:spacing w:before="60"/>
                              <w:jc w:val="center"/>
                              <w:rPr>
                                <w:rFonts w:ascii="Times New Roman" w:hAnsi="Times New Roman" w:cs="Times New Roman"/>
                                <w:b/>
                                <w:color w:val="000000"/>
                                <w:sz w:val="28"/>
                                <w:szCs w:val="28"/>
                                <w:lang w:val="vi-VN"/>
                              </w:rPr>
                            </w:pPr>
                          </w:p>
                          <w:p w14:paraId="2F0AD58B">
                            <w:pPr>
                              <w:spacing w:before="60"/>
                              <w:jc w:val="center"/>
                              <w:rPr>
                                <w:rFonts w:ascii="Times New Roman" w:hAnsi="Times New Roman" w:cs="Times New Roman"/>
                                <w:b/>
                                <w:color w:val="000000"/>
                                <w:sz w:val="28"/>
                                <w:szCs w:val="28"/>
                                <w:lang w:val="vi-VN"/>
                              </w:rPr>
                            </w:pPr>
                            <w:r>
                              <w:rPr>
                                <w:rFonts w:ascii="Times New Roman" w:hAnsi="Times New Roman" w:cs="Times New Roman"/>
                                <w:b/>
                                <w:color w:val="000000"/>
                                <w:sz w:val="28"/>
                                <w:szCs w:val="28"/>
                                <w:lang w:val="vi-VN"/>
                              </w:rPr>
                              <w:t>Hà Nội, tháng    - 2025</w:t>
                            </w:r>
                          </w:p>
                        </w:txbxContent>
                      </wps:txbx>
                      <wps:bodyPr upright="1"/>
                    </wps:wsp>
                  </a:graphicData>
                </a:graphic>
              </wp:anchor>
            </w:drawing>
          </mc:Choice>
          <mc:Fallback>
            <w:pict>
              <v:shape id="_x0000_s1026" o:spid="_x0000_s1026" o:spt="202" type="#_x0000_t202" style="position:absolute;left:0pt;margin-left:-28.7pt;margin-top:-12.95pt;height:724.65pt;width:490.2pt;z-index:251659264;mso-width-relative:page;mso-height-relative:page;" fillcolor="#FFFFFF" filled="t" stroked="t" coordsize="21600,21600" o:gfxdata="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ThvxvaAAAADAEAAA8AAAAAAAAAAQAgAAAAIgAAAGRycy9kb3ducmV2&#10;LnhtbFBLAQIUABQAAAAIAIdO4kBbjrAS+gEAADcEAAAOAAAAAAAAAAEAIAAAACkBAABkcnMvZTJv&#10;RG9jLnhtbFBLBQYAAAAABgAGAFkBAACVBQAAAAA=&#10;">
                <v:fill on="t" focussize="0,0"/>
                <v:stroke weight="1.75pt" color="#000000" linestyle="thinThin" joinstyle="miter"/>
                <v:imagedata o:title=""/>
                <o:lock v:ext="edit" aspectratio="f"/>
                <v:textbox>
                  <w:txbxContent>
                    <w:p w14:paraId="636D4831">
                      <w:pPr>
                        <w:spacing w:line="276" w:lineRule="auto"/>
                        <w:jc w:val="center"/>
                        <w:rPr>
                          <w:rFonts w:ascii="Times New Roman" w:hAnsi="Times New Roman" w:cs="Times New Roman"/>
                          <w:b/>
                          <w:color w:val="000000"/>
                          <w:sz w:val="28"/>
                        </w:rPr>
                      </w:pPr>
                      <w:r>
                        <w:rPr>
                          <w:rFonts w:ascii="Times New Roman" w:hAnsi="Times New Roman" w:cs="Times New Roman"/>
                          <w:b/>
                          <w:color w:val="000000"/>
                          <w:sz w:val="28"/>
                        </w:rPr>
                        <w:t>BỘ GIÁO DỤC VÀ ĐÀO TẠO</w:t>
                      </w:r>
                    </w:p>
                    <w:p w14:paraId="2FC0C416">
                      <w:pPr>
                        <w:spacing w:line="276" w:lineRule="auto"/>
                        <w:jc w:val="center"/>
                        <w:rPr>
                          <w:rFonts w:ascii="Times New Roman" w:hAnsi="Times New Roman" w:cs="Times New Roman"/>
                          <w:b/>
                          <w:color w:val="000000"/>
                          <w:sz w:val="28"/>
                        </w:rPr>
                      </w:pPr>
                      <w:r>
                        <w:rPr>
                          <w:rFonts w:ascii="Times New Roman" w:hAnsi="Times New Roman" w:cs="Times New Roman"/>
                          <w:b/>
                          <w:color w:val="000000"/>
                          <w:sz w:val="28"/>
                        </w:rPr>
                        <w:t>TRƯỜNG ĐẠI HỌC CMC</w:t>
                      </w:r>
                    </w:p>
                    <w:p w14:paraId="169E6A81">
                      <w:pPr>
                        <w:spacing w:after="240"/>
                        <w:jc w:val="center"/>
                        <w:rPr>
                          <w:rFonts w:ascii="Times New Roman" w:hAnsi="Times New Roman" w:cs="Times New Roman"/>
                          <w:b/>
                          <w:color w:val="0070C0"/>
                          <w:sz w:val="48"/>
                          <w:szCs w:val="48"/>
                        </w:rPr>
                      </w:pPr>
                    </w:p>
                    <w:p w14:paraId="01C85E4D">
                      <w:pPr>
                        <w:spacing w:after="240"/>
                        <w:jc w:val="center"/>
                        <w:rPr>
                          <w:rFonts w:ascii="Times New Roman" w:hAnsi="Times New Roman" w:cs="Times New Roman"/>
                          <w:b/>
                          <w:color w:val="000000"/>
                          <w:sz w:val="48"/>
                          <w:szCs w:val="48"/>
                        </w:rPr>
                      </w:pPr>
                      <w:r>
                        <w:rPr>
                          <w:rFonts w:ascii="Times New Roman" w:hAnsi="Times New Roman" w:cs="Times New Roman"/>
                          <w:lang w:eastAsia="en-US"/>
                        </w:rPr>
                        <w:drawing>
                          <wp:inline distT="0" distB="0" distL="114300" distR="114300">
                            <wp:extent cx="2696845" cy="1363980"/>
                            <wp:effectExtent l="0" t="0" r="63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2696845" cy="1363980"/>
                                    </a:xfrm>
                                    <a:prstGeom prst="rect">
                                      <a:avLst/>
                                    </a:prstGeom>
                                    <a:noFill/>
                                    <a:ln>
                                      <a:noFill/>
                                    </a:ln>
                                  </pic:spPr>
                                </pic:pic>
                              </a:graphicData>
                            </a:graphic>
                          </wp:inline>
                        </w:drawing>
                      </w:r>
                    </w:p>
                    <w:p w14:paraId="14E6C1E7">
                      <w:pPr>
                        <w:spacing w:after="240"/>
                        <w:jc w:val="center"/>
                        <w:rPr>
                          <w:rFonts w:ascii="Times New Roman" w:hAnsi="Times New Roman" w:cs="Times New Roman"/>
                          <w:b/>
                          <w:color w:val="000000"/>
                          <w:sz w:val="48"/>
                          <w:szCs w:val="48"/>
                        </w:rPr>
                      </w:pPr>
                    </w:p>
                    <w:p w14:paraId="74CEB2D6">
                      <w:pPr>
                        <w:spacing w:after="240"/>
                        <w:jc w:val="center"/>
                        <w:rPr>
                          <w:rFonts w:ascii="Times New Roman" w:hAnsi="Times New Roman" w:cs="Times New Roman"/>
                          <w:b/>
                          <w:color w:val="000000"/>
                          <w:sz w:val="40"/>
                          <w:szCs w:val="40"/>
                          <w:lang w:val="vi-VN"/>
                        </w:rPr>
                      </w:pPr>
                      <w:r>
                        <w:rPr>
                          <w:rFonts w:ascii="Times New Roman" w:hAnsi="Times New Roman" w:cs="Times New Roman"/>
                          <w:b/>
                          <w:color w:val="000000"/>
                          <w:sz w:val="40"/>
                          <w:szCs w:val="40"/>
                          <w:lang w:val="vi-VN"/>
                        </w:rPr>
                        <w:t>BÀI TẬP LỚN</w:t>
                      </w:r>
                    </w:p>
                    <w:p w14:paraId="4A3924F3">
                      <w:pPr>
                        <w:spacing w:after="240"/>
                        <w:jc w:val="center"/>
                        <w:rPr>
                          <w:rFonts w:hint="default" w:ascii="Times New Roman" w:hAnsi="Times New Roman" w:cs="Times New Roman"/>
                          <w:b/>
                          <w:color w:val="000000"/>
                          <w:sz w:val="40"/>
                          <w:szCs w:val="40"/>
                          <w:lang w:val="vi-VN"/>
                        </w:rPr>
                      </w:pPr>
                      <w:r>
                        <w:rPr>
                          <w:rFonts w:ascii="Times New Roman" w:hAnsi="Times New Roman" w:cs="Times New Roman"/>
                          <w:b/>
                          <w:color w:val="000000"/>
                          <w:sz w:val="40"/>
                          <w:szCs w:val="40"/>
                          <w:lang w:val="vi-VN"/>
                        </w:rPr>
                        <w:t xml:space="preserve">Học Phần: </w:t>
                      </w:r>
                      <w:r>
                        <w:rPr>
                          <w:rFonts w:hint="default" w:ascii="Times New Roman" w:hAnsi="Times New Roman" w:cs="Times New Roman"/>
                          <w:b/>
                          <w:color w:val="000000"/>
                          <w:sz w:val="40"/>
                          <w:szCs w:val="40"/>
                          <w:lang w:val="vi-VN"/>
                        </w:rPr>
                        <w:t>Lập Trình Python</w:t>
                      </w:r>
                    </w:p>
                    <w:p w14:paraId="30645D5A">
                      <w:pPr>
                        <w:spacing w:before="120" w:after="120"/>
                        <w:jc w:val="center"/>
                        <w:rPr>
                          <w:rFonts w:ascii="Times New Roman" w:hAnsi="Times New Roman" w:cs="Times New Roman"/>
                          <w:b/>
                          <w:color w:val="000000"/>
                          <w:sz w:val="28"/>
                          <w:szCs w:val="28"/>
                        </w:rPr>
                      </w:pPr>
                    </w:p>
                    <w:p w14:paraId="253D8F80">
                      <w:pPr>
                        <w:spacing w:before="120" w:after="120"/>
                        <w:jc w:val="center"/>
                        <w:rPr>
                          <w:rFonts w:ascii="Times New Roman" w:hAnsi="Times New Roman" w:cs="Times New Roman"/>
                          <w:b/>
                          <w:color w:val="000000"/>
                          <w:sz w:val="28"/>
                          <w:szCs w:val="28"/>
                        </w:rPr>
                      </w:pPr>
                    </w:p>
                    <w:p w14:paraId="3BE2C89C">
                      <w:pPr>
                        <w:spacing w:before="120" w:after="720" w:line="480" w:lineRule="auto"/>
                        <w:jc w:val="center"/>
                        <w:rPr>
                          <w:rFonts w:ascii="Times New Roman" w:hAnsi="Times New Roman" w:eastAsia="Calibri" w:cs="Times New Roman"/>
                          <w:b/>
                          <w:color w:val="000000"/>
                          <w:kern w:val="2"/>
                          <w:sz w:val="32"/>
                          <w:szCs w:val="32"/>
                          <w:lang w:val="vi-VN"/>
                        </w:rPr>
                      </w:pPr>
                      <w:r>
                        <w:rPr>
                          <w:rFonts w:ascii="Times New Roman" w:hAnsi="Times New Roman" w:eastAsia="Calibri" w:cs="Times New Roman"/>
                          <w:b/>
                          <w:color w:val="000000"/>
                          <w:kern w:val="2"/>
                          <w:sz w:val="32"/>
                          <w:szCs w:val="32"/>
                          <w:lang w:val="vi-VN"/>
                        </w:rPr>
                        <w:t xml:space="preserve">Tên </w:t>
                      </w:r>
                      <w:r>
                        <w:rPr>
                          <w:rFonts w:ascii="Times New Roman" w:hAnsi="Times New Roman" w:eastAsia="Calibri" w:cs="Times New Roman"/>
                          <w:b/>
                          <w:color w:val="000000"/>
                          <w:kern w:val="2"/>
                          <w:sz w:val="32"/>
                          <w:szCs w:val="32"/>
                        </w:rPr>
                        <w:t>đề tài</w:t>
                      </w:r>
                      <w:r>
                        <w:rPr>
                          <w:rFonts w:ascii="Times New Roman" w:hAnsi="Times New Roman" w:eastAsia="Calibri" w:cs="Times New Roman"/>
                          <w:b/>
                          <w:color w:val="000000"/>
                          <w:kern w:val="2"/>
                          <w:sz w:val="32"/>
                          <w:szCs w:val="32"/>
                          <w:lang w:val="vi-VN"/>
                        </w:rPr>
                        <w:t>: Xây dựng ứng dụng quản lý sinh viên</w:t>
                      </w:r>
                    </w:p>
                    <w:tbl>
                      <w:tblPr>
                        <w:tblStyle w:val="111"/>
                        <w:tblW w:w="0" w:type="auto"/>
                        <w:tblInd w:w="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8"/>
                        <w:gridCol w:w="4322"/>
                      </w:tblGrid>
                      <w:tr w14:paraId="2F6B4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4188" w:type="dxa"/>
                          </w:tcPr>
                          <w:p w14:paraId="100712AD">
                            <w:pPr>
                              <w:widowControl w:val="0"/>
                              <w:ind w:right="185"/>
                              <w:jc w:val="right"/>
                              <w:rPr>
                                <w:rFonts w:ascii="Times New Roman" w:hAnsi="Times New Roman" w:cs="Times New Roman"/>
                                <w:b/>
                                <w:sz w:val="28"/>
                                <w:szCs w:val="28"/>
                              </w:rPr>
                            </w:pPr>
                            <w:r>
                              <w:rPr>
                                <w:rFonts w:ascii="Times New Roman" w:hAnsi="Times New Roman" w:cs="Times New Roman" w:eastAsiaTheme="minorHAnsi"/>
                                <w:b/>
                                <w:sz w:val="28"/>
                                <w:szCs w:val="28"/>
                              </w:rPr>
                              <w:t>Giảng viên</w:t>
                            </w:r>
                            <w:r>
                              <w:rPr>
                                <w:rFonts w:ascii="Times New Roman" w:hAnsi="Times New Roman" w:cs="Times New Roman" w:eastAsiaTheme="minorHAnsi"/>
                                <w:b/>
                                <w:sz w:val="28"/>
                                <w:szCs w:val="28"/>
                                <w:lang w:val="vi-VN"/>
                              </w:rPr>
                              <w:t xml:space="preserve"> giảng dạy</w:t>
                            </w:r>
                            <w:r>
                              <w:rPr>
                                <w:rFonts w:ascii="Times New Roman" w:hAnsi="Times New Roman" w:cs="Times New Roman" w:eastAsiaTheme="minorHAnsi"/>
                                <w:b/>
                                <w:sz w:val="28"/>
                                <w:szCs w:val="28"/>
                              </w:rPr>
                              <w:t>:</w:t>
                            </w:r>
                          </w:p>
                        </w:tc>
                        <w:tc>
                          <w:tcPr>
                            <w:tcW w:w="4322" w:type="dxa"/>
                          </w:tcPr>
                          <w:p w14:paraId="7FB2AB26">
                            <w:pPr>
                              <w:widowControl w:val="0"/>
                              <w:ind w:right="185"/>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Phạm Ngọc Đông</w:t>
                            </w:r>
                          </w:p>
                        </w:tc>
                      </w:tr>
                      <w:tr w14:paraId="59488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4188" w:type="dxa"/>
                          </w:tcPr>
                          <w:p w14:paraId="329C7BC5">
                            <w:pPr>
                              <w:widowControl w:val="0"/>
                              <w:ind w:right="185"/>
                              <w:jc w:val="right"/>
                              <w:rPr>
                                <w:rFonts w:ascii="Times New Roman" w:hAnsi="Times New Roman" w:cs="Times New Roman"/>
                                <w:b/>
                                <w:sz w:val="28"/>
                                <w:szCs w:val="28"/>
                                <w:lang w:val="vi-VN"/>
                              </w:rPr>
                            </w:pPr>
                            <w:r>
                              <w:rPr>
                                <w:rFonts w:ascii="Times New Roman" w:hAnsi="Times New Roman" w:cs="Times New Roman" w:eastAsiaTheme="minorHAnsi"/>
                                <w:b/>
                                <w:sz w:val="28"/>
                                <w:szCs w:val="28"/>
                              </w:rPr>
                              <w:t>Thành</w:t>
                            </w:r>
                            <w:r>
                              <w:rPr>
                                <w:rFonts w:ascii="Times New Roman" w:hAnsi="Times New Roman" w:cs="Times New Roman" w:eastAsiaTheme="minorHAnsi"/>
                                <w:b/>
                                <w:sz w:val="28"/>
                                <w:szCs w:val="28"/>
                                <w:lang w:val="vi-VN"/>
                              </w:rPr>
                              <w:t xml:space="preserve"> viên:</w:t>
                            </w:r>
                          </w:p>
                        </w:tc>
                        <w:tc>
                          <w:tcPr>
                            <w:tcW w:w="4322" w:type="dxa"/>
                          </w:tcPr>
                          <w:p w14:paraId="516925F1">
                            <w:pPr>
                              <w:widowControl w:val="0"/>
                              <w:jc w:val="left"/>
                              <w:rPr>
                                <w:rFonts w:ascii="Times New Roman" w:hAnsi="Times New Roman" w:cs="Times New Roman"/>
                                <w:sz w:val="28"/>
                                <w:szCs w:val="28"/>
                                <w:lang w:val="vi-VN"/>
                              </w:rPr>
                            </w:pPr>
                            <w:r>
                              <w:rPr>
                                <w:rFonts w:ascii="Times New Roman" w:hAnsi="Times New Roman" w:cs="Times New Roman" w:eastAsiaTheme="minorHAnsi"/>
                                <w:sz w:val="28"/>
                                <w:szCs w:val="28"/>
                                <w:lang w:val="vi-VN"/>
                              </w:rPr>
                              <w:t>Từ Xuân Đạt – BIT240058</w:t>
                            </w:r>
                          </w:p>
                          <w:p w14:paraId="084C8E87">
                            <w:pPr>
                              <w:widowControl w:val="0"/>
                              <w:jc w:val="left"/>
                              <w:rPr>
                                <w:rFonts w:ascii="Times New Roman" w:hAnsi="Times New Roman" w:cs="Times New Roman"/>
                                <w:sz w:val="28"/>
                                <w:szCs w:val="28"/>
                                <w:lang w:val="vi-VN"/>
                              </w:rPr>
                            </w:pPr>
                            <w:r>
                              <w:rPr>
                                <w:rFonts w:ascii="Times New Roman" w:hAnsi="Times New Roman" w:cs="Times New Roman" w:eastAsiaTheme="minorHAnsi"/>
                                <w:sz w:val="28"/>
                                <w:szCs w:val="28"/>
                              </w:rPr>
                              <w:t>Vũ Công Tiến</w:t>
                            </w:r>
                            <w:r>
                              <w:rPr>
                                <w:rFonts w:ascii="Times New Roman" w:hAnsi="Times New Roman" w:cs="Times New Roman" w:eastAsiaTheme="minorHAnsi"/>
                                <w:sz w:val="28"/>
                                <w:szCs w:val="28"/>
                                <w:lang w:val="vi-VN"/>
                              </w:rPr>
                              <w:t xml:space="preserve"> – BIT240224</w:t>
                            </w:r>
                          </w:p>
                          <w:p w14:paraId="083377F4">
                            <w:pPr>
                              <w:widowControl w:val="0"/>
                              <w:jc w:val="left"/>
                              <w:rPr>
                                <w:rFonts w:ascii="Times New Roman" w:hAnsi="Times New Roman" w:cs="Times New Roman" w:eastAsiaTheme="minorHAnsi"/>
                                <w:sz w:val="28"/>
                                <w:szCs w:val="28"/>
                                <w:lang w:val="vi-VN"/>
                              </w:rPr>
                            </w:pPr>
                            <w:r>
                              <w:rPr>
                                <w:rFonts w:ascii="Times New Roman" w:hAnsi="Times New Roman" w:cs="Times New Roman" w:eastAsiaTheme="minorHAnsi"/>
                                <w:sz w:val="28"/>
                                <w:szCs w:val="28"/>
                                <w:lang w:val="vi-VN"/>
                              </w:rPr>
                              <w:t>Phạm Minh Đức – B</w:t>
                            </w:r>
                            <w:r>
                              <w:rPr>
                                <w:rFonts w:ascii="Times New Roman" w:hAnsi="Times New Roman" w:cs="Times New Roman" w:eastAsiaTheme="minorHAnsi"/>
                                <w:sz w:val="28"/>
                                <w:szCs w:val="28"/>
                              </w:rPr>
                              <w:t>IT</w:t>
                            </w:r>
                            <w:r>
                              <w:rPr>
                                <w:rFonts w:ascii="Times New Roman" w:hAnsi="Times New Roman" w:cs="Times New Roman" w:eastAsiaTheme="minorHAnsi"/>
                                <w:sz w:val="28"/>
                                <w:szCs w:val="28"/>
                                <w:lang w:val="vi-VN"/>
                              </w:rPr>
                              <w:t>240069</w:t>
                            </w:r>
                          </w:p>
                          <w:p w14:paraId="52B299C7">
                            <w:pPr>
                              <w:widowControl w:val="0"/>
                              <w:jc w:val="left"/>
                              <w:rPr>
                                <w:rFonts w:hint="default" w:ascii="Times New Roman" w:hAnsi="Times New Roman" w:cs="Times New Roman"/>
                                <w:sz w:val="28"/>
                                <w:szCs w:val="28"/>
                                <w:lang w:val="vi-VN"/>
                              </w:rPr>
                            </w:pPr>
                            <w:r>
                              <w:rPr>
                                <w:rFonts w:ascii="Times New Roman" w:hAnsi="Times New Roman" w:cs="Times New Roman" w:eastAsiaTheme="minorHAnsi"/>
                                <w:sz w:val="28"/>
                                <w:szCs w:val="28"/>
                              </w:rPr>
                              <w:t>Nguyễn Trung Phong</w:t>
                            </w:r>
                            <w:r>
                              <w:rPr>
                                <w:rFonts w:hint="default" w:ascii="Times New Roman" w:hAnsi="Times New Roman" w:cs="Times New Roman" w:eastAsiaTheme="minorHAnsi"/>
                                <w:sz w:val="28"/>
                                <w:szCs w:val="28"/>
                                <w:lang w:val="vi-VN"/>
                              </w:rPr>
                              <w:t xml:space="preserve"> - BIT242902</w:t>
                            </w:r>
                          </w:p>
                        </w:tc>
                      </w:tr>
                      <w:tr w14:paraId="7F172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4188" w:type="dxa"/>
                          </w:tcPr>
                          <w:p w14:paraId="13536BBC">
                            <w:pPr>
                              <w:widowControl w:val="0"/>
                              <w:ind w:right="185"/>
                              <w:jc w:val="right"/>
                              <w:rPr>
                                <w:rFonts w:ascii="Times New Roman" w:hAnsi="Times New Roman" w:cs="Times New Roman" w:eastAsiaTheme="minorHAnsi"/>
                                <w:b/>
                                <w:sz w:val="28"/>
                                <w:szCs w:val="28"/>
                              </w:rPr>
                            </w:pPr>
                            <w:r>
                              <w:rPr>
                                <w:rFonts w:ascii="Times New Roman" w:hAnsi="Times New Roman" w:cs="Times New Roman" w:eastAsiaTheme="minorHAnsi"/>
                                <w:b/>
                                <w:sz w:val="28"/>
                                <w:szCs w:val="28"/>
                              </w:rPr>
                              <w:t>Ngành:</w:t>
                            </w:r>
                          </w:p>
                        </w:tc>
                        <w:tc>
                          <w:tcPr>
                            <w:tcW w:w="4322" w:type="dxa"/>
                          </w:tcPr>
                          <w:p w14:paraId="778CC182">
                            <w:pPr>
                              <w:widowControl w:val="0"/>
                              <w:jc w:val="left"/>
                              <w:rPr>
                                <w:rFonts w:ascii="Times New Roman" w:hAnsi="Times New Roman" w:cs="Times New Roman" w:eastAsiaTheme="minorHAnsi"/>
                                <w:sz w:val="28"/>
                                <w:szCs w:val="28"/>
                              </w:rPr>
                            </w:pPr>
                            <w:r>
                              <w:rPr>
                                <w:rFonts w:ascii="Times New Roman" w:hAnsi="Times New Roman" w:cs="Times New Roman" w:eastAsiaTheme="minorHAnsi"/>
                                <w:sz w:val="28"/>
                                <w:szCs w:val="28"/>
                              </w:rPr>
                              <w:t>Công nghệ thông tin</w:t>
                            </w:r>
                          </w:p>
                        </w:tc>
                      </w:tr>
                    </w:tbl>
                    <w:p w14:paraId="2CF7D1DE">
                      <w:pPr>
                        <w:spacing w:before="120" w:after="120"/>
                        <w:rPr>
                          <w:rFonts w:ascii="Times New Roman" w:hAnsi="Times New Roman" w:eastAsia="Calibri" w:cs="Times New Roman"/>
                          <w:b/>
                          <w:color w:val="000000"/>
                          <w:kern w:val="2"/>
                          <w:sz w:val="28"/>
                          <w:szCs w:val="28"/>
                          <w:lang w:val="vi-VN"/>
                        </w:rPr>
                      </w:pPr>
                    </w:p>
                    <w:p w14:paraId="3DA7F257">
                      <w:pPr>
                        <w:spacing w:before="120" w:after="120"/>
                        <w:jc w:val="center"/>
                        <w:rPr>
                          <w:rFonts w:ascii="Times New Roman" w:hAnsi="Times New Roman" w:cs="Times New Roman"/>
                          <w:b/>
                          <w:color w:val="0070C0"/>
                          <w:sz w:val="28"/>
                          <w:szCs w:val="28"/>
                          <w:lang w:val="vi-VN"/>
                        </w:rPr>
                      </w:pPr>
                    </w:p>
                    <w:p w14:paraId="4092830C">
                      <w:pPr>
                        <w:spacing w:before="120" w:after="120"/>
                        <w:jc w:val="center"/>
                        <w:rPr>
                          <w:rFonts w:ascii="Times New Roman" w:hAnsi="Times New Roman" w:cs="Times New Roman"/>
                          <w:b/>
                          <w:color w:val="0070C0"/>
                          <w:sz w:val="28"/>
                          <w:szCs w:val="28"/>
                          <w:lang w:val="vi-VN"/>
                        </w:rPr>
                      </w:pPr>
                    </w:p>
                    <w:p w14:paraId="60AC30C7">
                      <w:pPr>
                        <w:spacing w:before="60" w:after="60"/>
                        <w:ind w:firstLine="720"/>
                        <w:jc w:val="center"/>
                        <w:rPr>
                          <w:rFonts w:ascii="Times New Roman" w:hAnsi="Times New Roman" w:cs="Times New Roman"/>
                          <w:b/>
                          <w:color w:val="0070C0"/>
                          <w:sz w:val="28"/>
                          <w:szCs w:val="28"/>
                          <w:lang w:val="vi-VN"/>
                        </w:rPr>
                      </w:pPr>
                    </w:p>
                    <w:p w14:paraId="5E57961F">
                      <w:pPr>
                        <w:spacing w:before="60" w:after="60"/>
                        <w:ind w:firstLine="720"/>
                        <w:jc w:val="center"/>
                        <w:rPr>
                          <w:rFonts w:ascii="Times New Roman" w:hAnsi="Times New Roman" w:cs="Times New Roman"/>
                          <w:b/>
                          <w:color w:val="0070C0"/>
                          <w:sz w:val="28"/>
                          <w:szCs w:val="28"/>
                          <w:lang w:val="vi-VN"/>
                        </w:rPr>
                      </w:pPr>
                    </w:p>
                    <w:p w14:paraId="7A30AE51">
                      <w:pPr>
                        <w:spacing w:before="60" w:after="60"/>
                        <w:ind w:firstLine="720"/>
                        <w:jc w:val="center"/>
                        <w:rPr>
                          <w:rFonts w:ascii="Times New Roman" w:hAnsi="Times New Roman" w:cs="Times New Roman"/>
                          <w:b/>
                          <w:color w:val="0070C0"/>
                          <w:sz w:val="28"/>
                          <w:szCs w:val="28"/>
                          <w:lang w:val="vi-VN"/>
                        </w:rPr>
                      </w:pPr>
                    </w:p>
                    <w:p w14:paraId="4832E255">
                      <w:pPr>
                        <w:spacing w:before="60" w:after="60"/>
                        <w:jc w:val="center"/>
                        <w:rPr>
                          <w:rFonts w:ascii="Times New Roman" w:hAnsi="Times New Roman" w:cs="Times New Roman"/>
                          <w:b/>
                          <w:color w:val="0070C0"/>
                          <w:sz w:val="28"/>
                          <w:szCs w:val="28"/>
                          <w:lang w:val="vi-VN"/>
                        </w:rPr>
                      </w:pPr>
                    </w:p>
                    <w:p w14:paraId="6FE53678">
                      <w:pPr>
                        <w:spacing w:line="360" w:lineRule="auto"/>
                        <w:ind w:right="185"/>
                        <w:jc w:val="center"/>
                        <w:rPr>
                          <w:rFonts w:hint="default" w:ascii="Times New Roman" w:hAnsi="Times New Roman" w:cs="Times New Roman"/>
                          <w:b/>
                          <w:sz w:val="26"/>
                          <w:szCs w:val="26"/>
                          <w:lang w:val="vi-VN"/>
                        </w:rPr>
                      </w:pPr>
                      <w:r>
                        <w:rPr>
                          <w:rFonts w:ascii="Times New Roman" w:hAnsi="Times New Roman" w:cs="Times New Roman"/>
                          <w:b/>
                          <w:sz w:val="26"/>
                          <w:szCs w:val="26"/>
                          <w:lang w:val="vi-VN"/>
                        </w:rPr>
                        <w:t>Hà Nội, 202</w:t>
                      </w:r>
                      <w:r>
                        <w:rPr>
                          <w:rFonts w:hint="default" w:ascii="Times New Roman" w:hAnsi="Times New Roman" w:cs="Times New Roman"/>
                          <w:b/>
                          <w:sz w:val="26"/>
                          <w:szCs w:val="26"/>
                          <w:lang w:val="vi-VN"/>
                        </w:rPr>
                        <w:t>6</w:t>
                      </w:r>
                    </w:p>
                    <w:p w14:paraId="60D69026">
                      <w:pPr>
                        <w:spacing w:before="60" w:after="60"/>
                        <w:ind w:firstLine="720"/>
                        <w:jc w:val="center"/>
                        <w:rPr>
                          <w:rFonts w:ascii="Times New Roman" w:hAnsi="Times New Roman" w:cs="Times New Roman"/>
                          <w:b/>
                          <w:color w:val="0070C0"/>
                          <w:sz w:val="28"/>
                          <w:szCs w:val="28"/>
                          <w:lang w:val="vi-VN"/>
                        </w:rPr>
                      </w:pPr>
                    </w:p>
                    <w:p w14:paraId="5D83B914">
                      <w:pPr>
                        <w:spacing w:before="60" w:after="60"/>
                        <w:ind w:firstLine="720"/>
                        <w:jc w:val="center"/>
                        <w:rPr>
                          <w:rFonts w:ascii="Times New Roman" w:hAnsi="Times New Roman" w:cs="Times New Roman"/>
                          <w:b/>
                          <w:color w:val="0070C0"/>
                          <w:sz w:val="28"/>
                          <w:szCs w:val="28"/>
                          <w:lang w:val="vi-VN"/>
                        </w:rPr>
                      </w:pPr>
                    </w:p>
                    <w:p w14:paraId="7BB17753">
                      <w:pPr>
                        <w:spacing w:before="60" w:after="60"/>
                        <w:ind w:firstLine="720"/>
                        <w:jc w:val="center"/>
                        <w:rPr>
                          <w:rFonts w:ascii="Times New Roman" w:hAnsi="Times New Roman" w:cs="Times New Roman"/>
                          <w:b/>
                          <w:color w:val="000000"/>
                          <w:sz w:val="28"/>
                          <w:szCs w:val="28"/>
                          <w:lang w:val="vi-VN"/>
                        </w:rPr>
                      </w:pPr>
                    </w:p>
                    <w:p w14:paraId="3D9A1B86">
                      <w:pPr>
                        <w:spacing w:before="60" w:after="60"/>
                        <w:jc w:val="center"/>
                        <w:rPr>
                          <w:rFonts w:ascii="Times New Roman" w:hAnsi="Times New Roman" w:cs="Times New Roman"/>
                          <w:b/>
                          <w:color w:val="000000"/>
                          <w:sz w:val="28"/>
                          <w:szCs w:val="28"/>
                          <w:lang w:val="vi-VN"/>
                        </w:rPr>
                      </w:pPr>
                    </w:p>
                    <w:p w14:paraId="020C9075">
                      <w:pPr>
                        <w:spacing w:before="60"/>
                        <w:jc w:val="center"/>
                        <w:rPr>
                          <w:rFonts w:ascii="Times New Roman" w:hAnsi="Times New Roman" w:cs="Times New Roman"/>
                          <w:b/>
                          <w:color w:val="000000"/>
                          <w:sz w:val="28"/>
                          <w:szCs w:val="28"/>
                          <w:lang w:val="vi-VN"/>
                        </w:rPr>
                      </w:pPr>
                    </w:p>
                    <w:p w14:paraId="0F841E7A">
                      <w:pPr>
                        <w:spacing w:before="60"/>
                        <w:jc w:val="center"/>
                        <w:rPr>
                          <w:rFonts w:ascii="Times New Roman" w:hAnsi="Times New Roman" w:cs="Times New Roman"/>
                          <w:b/>
                          <w:color w:val="000000"/>
                          <w:sz w:val="28"/>
                          <w:szCs w:val="28"/>
                          <w:lang w:val="vi-VN"/>
                        </w:rPr>
                      </w:pPr>
                    </w:p>
                    <w:p w14:paraId="090DB6B0">
                      <w:pPr>
                        <w:spacing w:before="60"/>
                        <w:jc w:val="center"/>
                        <w:rPr>
                          <w:rFonts w:ascii="Times New Roman" w:hAnsi="Times New Roman" w:cs="Times New Roman"/>
                          <w:b/>
                          <w:color w:val="000000"/>
                          <w:sz w:val="28"/>
                          <w:szCs w:val="28"/>
                          <w:lang w:val="vi-VN"/>
                        </w:rPr>
                      </w:pPr>
                    </w:p>
                    <w:p w14:paraId="6D620B05">
                      <w:pPr>
                        <w:spacing w:before="60"/>
                        <w:jc w:val="center"/>
                        <w:rPr>
                          <w:rFonts w:ascii="Times New Roman" w:hAnsi="Times New Roman" w:cs="Times New Roman"/>
                          <w:b/>
                          <w:color w:val="000000"/>
                          <w:sz w:val="28"/>
                          <w:szCs w:val="28"/>
                          <w:lang w:val="vi-VN"/>
                        </w:rPr>
                      </w:pPr>
                    </w:p>
                    <w:p w14:paraId="46F8217A">
                      <w:pPr>
                        <w:spacing w:before="60"/>
                        <w:jc w:val="center"/>
                        <w:rPr>
                          <w:rFonts w:ascii="Times New Roman" w:hAnsi="Times New Roman" w:cs="Times New Roman"/>
                          <w:b/>
                          <w:color w:val="000000"/>
                          <w:sz w:val="28"/>
                          <w:szCs w:val="28"/>
                          <w:lang w:val="vi-VN"/>
                        </w:rPr>
                      </w:pPr>
                    </w:p>
                    <w:p w14:paraId="270A3AF8">
                      <w:pPr>
                        <w:spacing w:before="60"/>
                        <w:jc w:val="center"/>
                        <w:rPr>
                          <w:rFonts w:ascii="Times New Roman" w:hAnsi="Times New Roman" w:cs="Times New Roman"/>
                          <w:b/>
                          <w:color w:val="000000"/>
                          <w:sz w:val="28"/>
                          <w:szCs w:val="28"/>
                          <w:lang w:val="vi-VN"/>
                        </w:rPr>
                      </w:pPr>
                    </w:p>
                    <w:p w14:paraId="2F0AD58B">
                      <w:pPr>
                        <w:spacing w:before="60"/>
                        <w:jc w:val="center"/>
                        <w:rPr>
                          <w:rFonts w:ascii="Times New Roman" w:hAnsi="Times New Roman" w:cs="Times New Roman"/>
                          <w:b/>
                          <w:color w:val="000000"/>
                          <w:sz w:val="28"/>
                          <w:szCs w:val="28"/>
                          <w:lang w:val="vi-VN"/>
                        </w:rPr>
                      </w:pPr>
                      <w:r>
                        <w:rPr>
                          <w:rFonts w:ascii="Times New Roman" w:hAnsi="Times New Roman" w:cs="Times New Roman"/>
                          <w:b/>
                          <w:color w:val="000000"/>
                          <w:sz w:val="28"/>
                          <w:szCs w:val="28"/>
                          <w:lang w:val="vi-VN"/>
                        </w:rPr>
                        <w:t>Hà Nội, tháng    - 2025</w:t>
                      </w:r>
                    </w:p>
                  </w:txbxContent>
                </v:textbox>
              </v:shape>
            </w:pict>
          </mc:Fallback>
        </mc:AlternateContent>
      </w:r>
      <w:r>
        <w:rPr>
          <w:rFonts w:ascii="Times New Roman" w:hAnsi="Times New Roman" w:cs="Times New Roman"/>
        </w:rPr>
        <w:t xml:space="preserve"> </w:t>
      </w:r>
    </w:p>
    <w:p w14:paraId="7F850A03">
      <w:pPr>
        <w:rPr>
          <w:rFonts w:ascii="Times New Roman" w:hAnsi="Times New Roman" w:cs="Times New Roman"/>
        </w:rPr>
      </w:pPr>
    </w:p>
    <w:p w14:paraId="37CC625E">
      <w:pPr>
        <w:rPr>
          <w:rFonts w:ascii="Times New Roman" w:hAnsi="Times New Roman" w:cs="Times New Roman"/>
        </w:rPr>
      </w:pPr>
    </w:p>
    <w:p w14:paraId="5ADC7C39">
      <w:pPr>
        <w:rPr>
          <w:rFonts w:ascii="Times New Roman" w:hAnsi="Times New Roman" w:cs="Times New Roman"/>
        </w:rPr>
      </w:pPr>
    </w:p>
    <w:p w14:paraId="338C263B">
      <w:pPr>
        <w:rPr>
          <w:rFonts w:ascii="Times New Roman" w:hAnsi="Times New Roman" w:cs="Times New Roman"/>
        </w:rPr>
      </w:pPr>
    </w:p>
    <w:p w14:paraId="49A56F45">
      <w:pPr>
        <w:rPr>
          <w:rFonts w:ascii="Times New Roman" w:hAnsi="Times New Roman" w:cs="Times New Roman"/>
        </w:rPr>
      </w:pPr>
    </w:p>
    <w:p w14:paraId="30A03A0C">
      <w:pPr>
        <w:rPr>
          <w:rFonts w:ascii="Times New Roman" w:hAnsi="Times New Roman" w:cs="Times New Roman"/>
        </w:rPr>
      </w:pPr>
    </w:p>
    <w:p w14:paraId="00E19EF8">
      <w:pPr>
        <w:rPr>
          <w:rFonts w:ascii="Times New Roman" w:hAnsi="Times New Roman" w:cs="Times New Roman"/>
        </w:rPr>
      </w:pPr>
    </w:p>
    <w:p w14:paraId="30F82818">
      <w:pPr>
        <w:rPr>
          <w:rFonts w:ascii="Times New Roman" w:hAnsi="Times New Roman" w:cs="Times New Roman"/>
        </w:rPr>
      </w:pPr>
    </w:p>
    <w:p w14:paraId="70198E57">
      <w:pPr>
        <w:rPr>
          <w:rFonts w:ascii="Times New Roman" w:hAnsi="Times New Roman" w:cs="Times New Roman"/>
        </w:rPr>
      </w:pPr>
    </w:p>
    <w:p w14:paraId="3ADEAAD1">
      <w:pPr>
        <w:rPr>
          <w:rFonts w:ascii="Times New Roman" w:hAnsi="Times New Roman" w:cs="Times New Roman"/>
        </w:rPr>
      </w:pPr>
    </w:p>
    <w:p w14:paraId="7CCAA2D2">
      <w:pPr>
        <w:rPr>
          <w:rFonts w:ascii="Times New Roman" w:hAnsi="Times New Roman" w:cs="Times New Roman"/>
        </w:rPr>
      </w:pPr>
    </w:p>
    <w:p w14:paraId="1A10889B">
      <w:pPr>
        <w:rPr>
          <w:rFonts w:ascii="Times New Roman" w:hAnsi="Times New Roman" w:cs="Times New Roman"/>
        </w:rPr>
      </w:pPr>
    </w:p>
    <w:p w14:paraId="08960895">
      <w:pPr>
        <w:rPr>
          <w:rFonts w:ascii="Times New Roman" w:hAnsi="Times New Roman" w:cs="Times New Roman"/>
        </w:rPr>
      </w:pPr>
    </w:p>
    <w:p w14:paraId="29682DF6">
      <w:pPr>
        <w:rPr>
          <w:rFonts w:ascii="Times New Roman" w:hAnsi="Times New Roman" w:cs="Times New Roman"/>
        </w:rPr>
      </w:pPr>
    </w:p>
    <w:p w14:paraId="0AF97D84">
      <w:pPr>
        <w:rPr>
          <w:rFonts w:ascii="Times New Roman" w:hAnsi="Times New Roman" w:cs="Times New Roman"/>
        </w:rPr>
      </w:pPr>
    </w:p>
    <w:p w14:paraId="12B07272">
      <w:pPr>
        <w:rPr>
          <w:rFonts w:ascii="Times New Roman" w:hAnsi="Times New Roman" w:cs="Times New Roman"/>
        </w:rPr>
      </w:pPr>
    </w:p>
    <w:p w14:paraId="7F0B4F51">
      <w:pPr>
        <w:rPr>
          <w:rFonts w:ascii="Times New Roman" w:hAnsi="Times New Roman" w:cs="Times New Roman"/>
        </w:rPr>
      </w:pPr>
    </w:p>
    <w:p w14:paraId="5BA317D2">
      <w:pPr>
        <w:rPr>
          <w:rFonts w:ascii="Times New Roman" w:hAnsi="Times New Roman" w:cs="Times New Roman"/>
        </w:rPr>
      </w:pPr>
    </w:p>
    <w:p w14:paraId="3DEFFDA2">
      <w:pPr>
        <w:rPr>
          <w:rFonts w:ascii="Times New Roman" w:hAnsi="Times New Roman" w:cs="Times New Roman"/>
        </w:rPr>
      </w:pPr>
    </w:p>
    <w:p w14:paraId="0F3D45A7">
      <w:pPr>
        <w:rPr>
          <w:rFonts w:ascii="Times New Roman" w:hAnsi="Times New Roman" w:cs="Times New Roman"/>
        </w:rPr>
      </w:pPr>
    </w:p>
    <w:p w14:paraId="414B2A84">
      <w:pPr>
        <w:rPr>
          <w:rFonts w:ascii="Times New Roman" w:hAnsi="Times New Roman" w:cs="Times New Roman"/>
        </w:rPr>
      </w:pPr>
    </w:p>
    <w:p w14:paraId="25142C56">
      <w:pPr>
        <w:rPr>
          <w:rFonts w:ascii="Times New Roman" w:hAnsi="Times New Roman" w:cs="Times New Roman"/>
        </w:rPr>
      </w:pPr>
    </w:p>
    <w:p w14:paraId="428FDEA3">
      <w:pPr>
        <w:rPr>
          <w:rFonts w:ascii="Times New Roman" w:hAnsi="Times New Roman" w:cs="Times New Roman"/>
        </w:rPr>
      </w:pPr>
    </w:p>
    <w:p w14:paraId="725A1079">
      <w:pPr>
        <w:rPr>
          <w:rFonts w:ascii="Times New Roman" w:hAnsi="Times New Roman" w:cs="Times New Roman"/>
        </w:rPr>
      </w:pPr>
    </w:p>
    <w:p w14:paraId="7BD79691">
      <w:pPr>
        <w:rPr>
          <w:rFonts w:ascii="Times New Roman" w:hAnsi="Times New Roman" w:cs="Times New Roman"/>
        </w:rPr>
      </w:pPr>
    </w:p>
    <w:p w14:paraId="04461DCD">
      <w:pPr>
        <w:rPr>
          <w:rFonts w:ascii="Times New Roman" w:hAnsi="Times New Roman" w:cs="Times New Roman"/>
        </w:rPr>
      </w:pPr>
    </w:p>
    <w:p w14:paraId="6CF668AA">
      <w:pPr>
        <w:rPr>
          <w:rFonts w:ascii="Times New Roman" w:hAnsi="Times New Roman" w:cs="Times New Roman"/>
        </w:rPr>
      </w:pPr>
    </w:p>
    <w:p w14:paraId="2E8E36DB">
      <w:pPr>
        <w:rPr>
          <w:rFonts w:ascii="Times New Roman" w:hAnsi="Times New Roman" w:cs="Times New Roman"/>
        </w:rPr>
      </w:pPr>
    </w:p>
    <w:p w14:paraId="0FA2B74A">
      <w:pPr>
        <w:rPr>
          <w:rFonts w:ascii="Times New Roman" w:hAnsi="Times New Roman" w:cs="Times New Roman"/>
        </w:rPr>
      </w:pPr>
    </w:p>
    <w:p w14:paraId="07590FB7">
      <w:pPr>
        <w:rPr>
          <w:rFonts w:ascii="Times New Roman" w:hAnsi="Times New Roman" w:cs="Times New Roman"/>
        </w:rPr>
      </w:pPr>
    </w:p>
    <w:p w14:paraId="2B2BEE74">
      <w:pPr>
        <w:rPr>
          <w:rFonts w:ascii="Times New Roman" w:hAnsi="Times New Roman" w:cs="Times New Roman"/>
        </w:rPr>
      </w:pPr>
    </w:p>
    <w:p w14:paraId="10237E15">
      <w:pPr>
        <w:rPr>
          <w:rFonts w:ascii="Times New Roman" w:hAnsi="Times New Roman" w:cs="Times New Roman"/>
        </w:rPr>
      </w:pPr>
    </w:p>
    <w:p w14:paraId="41C9F355">
      <w:pPr>
        <w:rPr>
          <w:rFonts w:ascii="Times New Roman" w:hAnsi="Times New Roman" w:cs="Times New Roman"/>
        </w:rPr>
      </w:pPr>
    </w:p>
    <w:p w14:paraId="1D18ABAC">
      <w:pPr>
        <w:rPr>
          <w:rFonts w:ascii="Times New Roman" w:hAnsi="Times New Roman" w:cs="Times New Roman"/>
        </w:rPr>
      </w:pPr>
    </w:p>
    <w:p w14:paraId="05D271BD">
      <w:pPr>
        <w:rPr>
          <w:rFonts w:ascii="Times New Roman" w:hAnsi="Times New Roman" w:cs="Times New Roman"/>
        </w:rPr>
      </w:pPr>
    </w:p>
    <w:p w14:paraId="63CEDB08">
      <w:pPr>
        <w:rPr>
          <w:rFonts w:ascii="Times New Roman" w:hAnsi="Times New Roman" w:cs="Times New Roman"/>
        </w:rPr>
      </w:pPr>
    </w:p>
    <w:p w14:paraId="710A220C">
      <w:pPr>
        <w:rPr>
          <w:rFonts w:ascii="Times New Roman" w:hAnsi="Times New Roman" w:cs="Times New Roman"/>
        </w:rPr>
      </w:pPr>
    </w:p>
    <w:p w14:paraId="5AB83CE3">
      <w:pPr>
        <w:rPr>
          <w:rFonts w:ascii="Times New Roman" w:hAnsi="Times New Roman" w:cs="Times New Roman"/>
        </w:rPr>
      </w:pPr>
    </w:p>
    <w:p w14:paraId="0285836A">
      <w:pPr>
        <w:rPr>
          <w:rFonts w:ascii="Times New Roman" w:hAnsi="Times New Roman" w:cs="Times New Roman"/>
        </w:rPr>
      </w:pPr>
    </w:p>
    <w:p w14:paraId="55FF4AB5">
      <w:pPr>
        <w:rPr>
          <w:rFonts w:ascii="Times New Roman" w:hAnsi="Times New Roman" w:cs="Times New Roman"/>
        </w:rPr>
      </w:pPr>
    </w:p>
    <w:p w14:paraId="55511D6B">
      <w:pPr>
        <w:rPr>
          <w:rFonts w:ascii="Times New Roman" w:hAnsi="Times New Roman" w:cs="Times New Roman"/>
        </w:rPr>
      </w:pPr>
    </w:p>
    <w:p w14:paraId="01C82D4A">
      <w:pPr>
        <w:rPr>
          <w:rFonts w:ascii="Times New Roman" w:hAnsi="Times New Roman" w:cs="Times New Roman"/>
        </w:rPr>
      </w:pPr>
    </w:p>
    <w:p w14:paraId="6D7ABE4F">
      <w:pPr>
        <w:rPr>
          <w:rFonts w:ascii="Times New Roman" w:hAnsi="Times New Roman" w:cs="Times New Roman"/>
        </w:rPr>
      </w:pPr>
    </w:p>
    <w:p w14:paraId="2CBD583B">
      <w:pPr>
        <w:rPr>
          <w:rFonts w:ascii="Times New Roman" w:hAnsi="Times New Roman" w:cs="Times New Roman"/>
        </w:rPr>
      </w:pPr>
    </w:p>
    <w:p w14:paraId="3011406C">
      <w:pPr>
        <w:rPr>
          <w:rFonts w:ascii="Times New Roman" w:hAnsi="Times New Roman" w:cs="Times New Roman"/>
        </w:rPr>
      </w:pPr>
    </w:p>
    <w:p w14:paraId="69C935ED">
      <w:pPr>
        <w:rPr>
          <w:rFonts w:ascii="Times New Roman" w:hAnsi="Times New Roman" w:cs="Times New Roman"/>
        </w:rPr>
      </w:pPr>
    </w:p>
    <w:p w14:paraId="071CC92F">
      <w:pPr>
        <w:rPr>
          <w:rFonts w:ascii="Times New Roman" w:hAnsi="Times New Roman" w:cs="Times New Roman"/>
        </w:rPr>
      </w:pPr>
    </w:p>
    <w:p w14:paraId="3FFCBCB1">
      <w:pPr>
        <w:rPr>
          <w:rFonts w:ascii="Times New Roman" w:hAnsi="Times New Roman" w:cs="Times New Roman"/>
        </w:rPr>
      </w:pPr>
    </w:p>
    <w:p w14:paraId="3CC33FBE">
      <w:pPr>
        <w:rPr>
          <w:rFonts w:ascii="Times New Roman" w:hAnsi="Times New Roman" w:cs="Times New Roman"/>
        </w:rPr>
      </w:pPr>
    </w:p>
    <w:p w14:paraId="770DCADF">
      <w:pPr>
        <w:rPr>
          <w:rFonts w:ascii="Times New Roman" w:hAnsi="Times New Roman" w:cs="Times New Roman"/>
        </w:rPr>
      </w:pPr>
    </w:p>
    <w:p w14:paraId="231F4E3F">
      <w:pPr>
        <w:rPr>
          <w:rFonts w:ascii="Times New Roman" w:hAnsi="Times New Roman" w:cs="Times New Roman"/>
        </w:rPr>
      </w:pPr>
    </w:p>
    <w:p w14:paraId="0967C0A6">
      <w:pPr>
        <w:rPr>
          <w:rFonts w:ascii="Times New Roman" w:hAnsi="Times New Roman" w:cs="Times New Roman"/>
        </w:rPr>
      </w:pPr>
    </w:p>
    <w:p w14:paraId="00FFCC5D">
      <w:pPr>
        <w:rPr>
          <w:rFonts w:ascii="Times New Roman" w:hAnsi="Times New Roman" w:cs="Times New Roman"/>
        </w:rPr>
      </w:pPr>
    </w:p>
    <w:p w14:paraId="76780BA8">
      <w:pPr>
        <w:rPr>
          <w:rFonts w:ascii="Times New Roman" w:hAnsi="Times New Roman" w:cs="Times New Roman"/>
          <w:sz w:val="28"/>
          <w:szCs w:val="28"/>
          <w:lang w:val="vi-VN"/>
        </w:rPr>
      </w:pPr>
    </w:p>
    <w:p w14:paraId="3018EAA4">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142BF7E7">
      <w:pPr>
        <w:pStyle w:val="2"/>
        <w:jc w:val="center"/>
        <w:rPr>
          <w:rFonts w:ascii="Times New Roman" w:hAnsi="Times New Roman" w:cs="Times New Roman"/>
          <w:sz w:val="32"/>
          <w:szCs w:val="32"/>
          <w:lang w:val="vi-VN"/>
        </w:rPr>
      </w:pPr>
      <w:bookmarkStart w:id="0" w:name="_Toc8519"/>
      <w:bookmarkStart w:id="1" w:name="_Toc1176"/>
      <w:r>
        <w:rPr>
          <w:rFonts w:ascii="Times New Roman" w:hAnsi="Times New Roman" w:cs="Times New Roman"/>
          <w:sz w:val="32"/>
          <w:szCs w:val="32"/>
          <w:lang w:val="vi-VN"/>
        </w:rPr>
        <w:t>MỤC LỤC</w:t>
      </w:r>
      <w:bookmarkEnd w:id="0"/>
      <w:bookmarkEnd w:id="1"/>
    </w:p>
    <w:p w14:paraId="5C8C39EF">
      <w:pPr>
        <w:pStyle w:val="142"/>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TOC \o "1-3" \h \u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_Toc1176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MỤC LỤC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544A542">
      <w:pPr>
        <w:pStyle w:val="142"/>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_Toc3826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DANH MỤC HÌNH ẢNH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_Toc3826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4DAF0FE">
      <w:pPr>
        <w:pStyle w:val="142"/>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_Toc9648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MỞ ĐẦU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_Toc9648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1268861">
      <w:pPr>
        <w:pStyle w:val="142"/>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_Toc17287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CHƯƠNG 1. TỔNG QUAN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_Toc17287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5194254">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_Toc31100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1.1. </w:t>
      </w:r>
      <w:r>
        <w:rPr>
          <w:rFonts w:hint="default" w:ascii="Times New Roman" w:hAnsi="Times New Roman" w:cs="Times New Roman"/>
          <w:sz w:val="28"/>
          <w:szCs w:val="28"/>
          <w:lang w:val="vi-VN"/>
        </w:rPr>
        <w:t>Lý do thực hiện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_Toc31100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75B3F5E">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_Toc18460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1.2. Tổng quan về bài toán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_Toc18460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EB30619">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_Toc28144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1.3. Đối tượng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_Toc28144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27E9DF0">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_Toc24012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1.4. Mục tiêu và phạm vi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_Toc24012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08CB40C">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_Toc26337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1.4.1. Mục tiêu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_Toc26337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38593DA">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_Toc2965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1.4.2. Phạm vi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710D3D5">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_Toc16336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1.5 Kế hoạch thực hiện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_Toc16336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2AEBD39">
      <w:pPr>
        <w:pStyle w:val="142"/>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_Toc21896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CHƯƠNG 2: PHÂN TÍCH VÀ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_Toc21896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1FDE555">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_Toc28886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 xml:space="preserve">2.1. Sơ đồ </w:t>
      </w:r>
      <w:r>
        <w:rPr>
          <w:rFonts w:hint="default" w:ascii="Times New Roman" w:hAnsi="Times New Roman" w:cs="Times New Roman"/>
          <w:sz w:val="28"/>
          <w:szCs w:val="28"/>
        </w:rPr>
        <w:t>ERD – Entity Relationship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_Toc28886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29C08DC">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_Toc28285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2.2. Lược đồ quan hệ:</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_Toc28285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35C5C43">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_Toc6146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2.2.1. Mô hình thực thể: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_Toc6146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F0BF6B6">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_Toc16504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2.2.2. Chuẩn hóa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_Toc16504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E7D0BBE">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_Toc29363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2.3. Bảng mô tả cấu trúc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_Toc29363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2B4EAE7">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_Toc18720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2.4. Các câu truy vấn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_Toc18720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86D628B">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_Toc28335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2.4.1. Truy vấn truy xuất dữ liệu (Data Retrieval)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_Toc28335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A7BAE55">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_Toc29426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2.4.2. Các câu chỉ mục (INDEXES)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_Toc29426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69A2C42">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_Toc30983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2.4.3. Danh sách các Trình xem (Views) trong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_Toc30983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A006ACD">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_Toc6428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2.4.4. Các thủ tục lưu trữ ( Stored Procedures)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_Toc6428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36740F0">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_Toc8459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2.4.5. Các hàm xử lý nghiệp vụ (Functions)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D9BA09A">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_Toc4902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2.4.6. Các trình kích hoạt (Triggers)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_Toc4902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A005442">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_Toc6098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2.5. Hiện thực hóa mã nguồn Ứng dụng (Implementation)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_Toc6098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55E1CE4">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_Toc20167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2.5.1. Cấu hình kết nối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_Toc20167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91DC87F">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_Toc6444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2.5.2. Module Đăng nhập và Phân quyền (Login Logic)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_Toc6444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9430BA5">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_Toc29092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2.5.3. Khởi tạo và Thiết kế bố cục Giao diện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_Toc29092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4ADD944">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_Toc28917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2.5.4. Hiện thực hóa mã nguồn phân hệ Giảng viên (LecturerApp)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_Toc28917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D91A855">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_Toc2507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2.5.5. Hiện thực hóa mã nguồn phân hệ Phòng đào tạo (PDTApp)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55F47AB">
      <w:pPr>
        <w:pStyle w:val="142"/>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_Toc10268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CHƯƠNG 3. KẾT QUẢ THỰC NGHIỆM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_Toc10268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15035B3">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_Toc19230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3.1. Môi trường triển khai và Kết nối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B5F6D30">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_Toc32486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3.2. Kiểm thử các nghiệp vụ cốt lõi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_Toc32486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1253220">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_Toc2323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3.2.1. Phân hệ dành cho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472854F">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_Toc17965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3.2.2. Phân hệ dành cho Giảng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_Toc17965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3A40088">
      <w:pPr>
        <w:pStyle w:val="144"/>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_Toc22383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3.2.3. Phân hệ dành cho Phòng đào tạo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_Toc22383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4FC9C2A">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_Toc30632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3.3. Trình giao diện người dùng (GUI)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_Toc30632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090EC88">
      <w:pPr>
        <w:pStyle w:val="142"/>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_Toc20971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CHƯƠNG 4. 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_Toc20971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F3F765B">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_Toc11660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4.1. Những kết quả đã thực hiện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_Toc11660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FCFB74C">
      <w:pPr>
        <w:pStyle w:val="143"/>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_Toc18909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4.2. Hướng phát triển tiếp theo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_Toc18909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83BD6D9">
      <w:pPr>
        <w:jc w:val="center"/>
        <w:rPr>
          <w:rFonts w:ascii="Times New Roman" w:hAnsi="Times New Roman" w:cs="Times New Roman"/>
          <w:lang w:val="vi-VN"/>
        </w:rPr>
      </w:pPr>
      <w:r>
        <w:rPr>
          <w:rFonts w:hint="default" w:ascii="Times New Roman" w:hAnsi="Times New Roman" w:cs="Times New Roman"/>
          <w:sz w:val="28"/>
          <w:szCs w:val="28"/>
          <w:lang w:val="vi-VN"/>
        </w:rPr>
        <w:fldChar w:fldCharType="end"/>
      </w:r>
    </w:p>
    <w:p w14:paraId="06899F05">
      <w:pPr>
        <w:rPr>
          <w:rFonts w:ascii="Times New Roman" w:hAnsi="Times New Roman" w:cs="Times New Roman"/>
          <w:lang w:val="vi-VN"/>
        </w:rPr>
      </w:pPr>
    </w:p>
    <w:p w14:paraId="210C3991">
      <w:pPr>
        <w:rPr>
          <w:rFonts w:ascii="Times New Roman" w:hAnsi="Times New Roman" w:cs="Times New Roman"/>
        </w:rPr>
      </w:pPr>
      <w:r>
        <w:rPr>
          <w:rFonts w:ascii="Times New Roman" w:hAnsi="Times New Roman" w:cs="Times New Roman"/>
        </w:rPr>
        <w:br w:type="page"/>
      </w:r>
    </w:p>
    <w:p w14:paraId="68A876C3">
      <w:pPr>
        <w:pStyle w:val="2"/>
        <w:jc w:val="center"/>
        <w:rPr>
          <w:rFonts w:ascii="Times New Roman" w:hAnsi="Times New Roman" w:cs="Times New Roman"/>
          <w:sz w:val="28"/>
          <w:szCs w:val="28"/>
          <w:lang w:val="vi-VN"/>
        </w:rPr>
      </w:pPr>
      <w:bookmarkStart w:id="2" w:name="_Toc3826"/>
      <w:r>
        <w:rPr>
          <w:rFonts w:ascii="Times New Roman" w:hAnsi="Times New Roman" w:cs="Times New Roman"/>
          <w:sz w:val="28"/>
          <w:szCs w:val="28"/>
          <w:lang w:val="vi-VN"/>
        </w:rPr>
        <w:t>DANH MỤC HÌNH ẢNH</w:t>
      </w:r>
      <w:bookmarkEnd w:id="2"/>
    </w:p>
    <w:p w14:paraId="59D36AFD">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TOC \h \c "Hình"</w:instrText>
      </w:r>
      <w:r>
        <w:rPr>
          <w:rFonts w:hint="default" w:ascii="Times New Roman" w:hAnsi="Times New Roman" w:cs="Times New Roman"/>
          <w:sz w:val="28"/>
          <w:szCs w:val="28"/>
          <w:lang w:val="vi-VN"/>
        </w:rPr>
        <w:fldChar w:fldCharType="separate"/>
      </w:r>
      <w:bookmarkStart w:id="3" w:name="_Toc9648"/>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_Toc2029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 </w:t>
      </w:r>
      <w:r>
        <w:rPr>
          <w:rFonts w:hint="default" w:ascii="Times New Roman" w:hAnsi="Times New Roman" w:cs="Times New Roman"/>
          <w:sz w:val="28"/>
          <w:szCs w:val="28"/>
          <w:lang w:val="vi-VN"/>
        </w:rPr>
        <w:t>: Lấy danh sách sinh viên kèm thông tin điểm và tên môn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1BC1B1E">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_Toc4388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 xml:space="preserve">Hình </w:t>
      </w:r>
      <w:r>
        <w:rPr>
          <w:rFonts w:hint="default" w:ascii="Times New Roman" w:hAnsi="Times New Roman" w:cs="Times New Roman"/>
          <w:sz w:val="28"/>
          <w:szCs w:val="28"/>
        </w:rPr>
        <w:t xml:space="preserve">2 </w:t>
      </w:r>
      <w:r>
        <w:rPr>
          <w:rFonts w:hint="default" w:ascii="Times New Roman" w:hAnsi="Times New Roman" w:cs="Times New Roman"/>
          <w:sz w:val="28"/>
          <w:szCs w:val="28"/>
          <w:lang w:val="vi-VN"/>
        </w:rPr>
        <w:t>: Lấy danh sách giảng viên dạy các lớp và môn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_Toc4388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72E5423">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_Toc27919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 xml:space="preserve">Hình </w:t>
      </w:r>
      <w:r>
        <w:rPr>
          <w:rFonts w:hint="default" w:ascii="Times New Roman" w:hAnsi="Times New Roman" w:cs="Times New Roman"/>
          <w:sz w:val="28"/>
          <w:szCs w:val="28"/>
        </w:rPr>
        <w:t xml:space="preserve">3 </w:t>
      </w:r>
      <w:r>
        <w:rPr>
          <w:rFonts w:hint="default" w:ascii="Times New Roman" w:hAnsi="Times New Roman" w:cs="Times New Roman"/>
          <w:sz w:val="28"/>
          <w:szCs w:val="28"/>
          <w:lang w:val="vi-VN"/>
        </w:rPr>
        <w:t>: Lấy danh sách sinh viên kèm thông tin lớp và khoa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_Toc27919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78D4F8D">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_Toc6542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 xml:space="preserve">Hình </w:t>
      </w:r>
      <w:r>
        <w:rPr>
          <w:rFonts w:hint="default" w:ascii="Times New Roman" w:hAnsi="Times New Roman" w:cs="Times New Roman"/>
          <w:sz w:val="28"/>
          <w:szCs w:val="28"/>
        </w:rPr>
        <w:t xml:space="preserve">4 </w:t>
      </w:r>
      <w:r>
        <w:rPr>
          <w:rFonts w:hint="default" w:ascii="Times New Roman" w:hAnsi="Times New Roman" w:cs="Times New Roman"/>
          <w:sz w:val="28"/>
          <w:szCs w:val="28"/>
          <w:lang w:val="vi-VN"/>
        </w:rPr>
        <w:t>: Thống kê sĩ số sinh viên của từng lớp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_Toc6542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7483956">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_Toc18835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 xml:space="preserve">Hình </w:t>
      </w:r>
      <w:r>
        <w:rPr>
          <w:rFonts w:hint="default" w:ascii="Times New Roman" w:hAnsi="Times New Roman" w:cs="Times New Roman"/>
          <w:sz w:val="28"/>
          <w:szCs w:val="28"/>
        </w:rPr>
        <w:t xml:space="preserve">5 </w:t>
      </w:r>
      <w:r>
        <w:rPr>
          <w:rFonts w:hint="default" w:ascii="Times New Roman" w:hAnsi="Times New Roman" w:cs="Times New Roman"/>
          <w:sz w:val="28"/>
          <w:szCs w:val="28"/>
          <w:lang w:val="vi-VN"/>
        </w:rPr>
        <w:t>: Thống kê điểm trung bình của từng môn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_Toc18835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525A7E8">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_Toc24162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 xml:space="preserve">Hình </w:t>
      </w:r>
      <w:r>
        <w:rPr>
          <w:rFonts w:hint="default" w:ascii="Times New Roman" w:hAnsi="Times New Roman" w:cs="Times New Roman"/>
          <w:sz w:val="28"/>
          <w:szCs w:val="28"/>
        </w:rPr>
        <w:t xml:space="preserve">6 </w:t>
      </w:r>
      <w:r>
        <w:rPr>
          <w:rFonts w:hint="default" w:ascii="Times New Roman" w:hAnsi="Times New Roman" w:cs="Times New Roman"/>
          <w:sz w:val="28"/>
          <w:szCs w:val="28"/>
          <w:lang w:val="vi-VN"/>
        </w:rPr>
        <w:t>: Kiểm tra thông tin đăng nhập và quyền hạn của tài khoản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D5E44B3">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_Toc12189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7 </w:t>
      </w:r>
      <w:r>
        <w:rPr>
          <w:rFonts w:hint="default" w:ascii="Times New Roman" w:hAnsi="Times New Roman" w:cs="Times New Roman"/>
          <w:sz w:val="28"/>
          <w:szCs w:val="28"/>
          <w:lang w:val="vi-VN"/>
        </w:rPr>
        <w:t>: Lấy danh sách các môn học một khoa cụ thể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_Toc12189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D16C700">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_Toc16642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8 </w:t>
      </w:r>
      <w:r>
        <w:rPr>
          <w:rFonts w:hint="default" w:ascii="Times New Roman" w:hAnsi="Times New Roman" w:cs="Times New Roman"/>
          <w:sz w:val="28"/>
          <w:szCs w:val="28"/>
          <w:lang w:val="vi-VN"/>
        </w:rPr>
        <w:t>: Chỉ mục cho SinhVien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_Toc16642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9D86E4C">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_Toc15043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9 </w:t>
      </w:r>
      <w:r>
        <w:rPr>
          <w:rFonts w:hint="default" w:ascii="Times New Roman" w:hAnsi="Times New Roman" w:cs="Times New Roman"/>
          <w:sz w:val="28"/>
          <w:szCs w:val="28"/>
          <w:lang w:val="vi-VN"/>
        </w:rPr>
        <w:t>: Chỉ mục cho GiangVien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_Toc15043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71D1FE5">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_Toc25046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10 </w:t>
      </w:r>
      <w:r>
        <w:rPr>
          <w:rFonts w:hint="default" w:ascii="Times New Roman" w:hAnsi="Times New Roman" w:cs="Times New Roman"/>
          <w:sz w:val="28"/>
          <w:szCs w:val="28"/>
          <w:lang w:val="vi-VN"/>
        </w:rPr>
        <w:t>: Chỉ mục cho Lop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_Toc25046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028140D">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_Toc30657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11 </w:t>
      </w:r>
      <w:r>
        <w:rPr>
          <w:rFonts w:hint="default" w:ascii="Times New Roman" w:hAnsi="Times New Roman" w:cs="Times New Roman"/>
          <w:sz w:val="28"/>
          <w:szCs w:val="28"/>
          <w:lang w:val="vi-VN"/>
        </w:rPr>
        <w:t>: Chỉ mục cho Diem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_Toc30657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DADA353">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_Toc26013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12 </w:t>
      </w:r>
      <w:r>
        <w:rPr>
          <w:rFonts w:hint="default" w:ascii="Times New Roman" w:hAnsi="Times New Roman" w:cs="Times New Roman"/>
          <w:sz w:val="28"/>
          <w:szCs w:val="28"/>
          <w:lang w:val="vi-VN"/>
        </w:rPr>
        <w:t>: Chỉ mục cho PhanCongGiangDay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_Toc26013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43B2502">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_Toc29805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13 </w:t>
      </w:r>
      <w:r>
        <w:rPr>
          <w:rFonts w:hint="default" w:ascii="Times New Roman" w:hAnsi="Times New Roman" w:cs="Times New Roman"/>
          <w:sz w:val="28"/>
          <w:szCs w:val="28"/>
          <w:lang w:val="vi-VN"/>
        </w:rPr>
        <w:t>: Xem danh sách lớp mà giảng viên phụ trách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_Toc29805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E2B9756">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_Toc9472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14 </w:t>
      </w:r>
      <w:r>
        <w:rPr>
          <w:rFonts w:hint="default" w:ascii="Times New Roman" w:hAnsi="Times New Roman" w:cs="Times New Roman"/>
          <w:sz w:val="28"/>
          <w:szCs w:val="28"/>
          <w:lang w:val="vi-VN"/>
        </w:rPr>
        <w:t>: Giảng viên xem lớp và môn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_Toc9472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FFA1A5A">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_Toc3053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15 </w:t>
      </w:r>
      <w:r>
        <w:rPr>
          <w:rFonts w:hint="default" w:ascii="Times New Roman" w:hAnsi="Times New Roman" w:cs="Times New Roman"/>
          <w:sz w:val="28"/>
          <w:szCs w:val="28"/>
          <w:lang w:val="vi-VN"/>
        </w:rPr>
        <w:t>: Giảng viên xem danh sách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0FEDB3C">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_Toc31341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16 </w:t>
      </w:r>
      <w:r>
        <w:rPr>
          <w:rFonts w:hint="default" w:ascii="Times New Roman" w:hAnsi="Times New Roman" w:cs="Times New Roman"/>
          <w:sz w:val="28"/>
          <w:szCs w:val="28"/>
          <w:lang w:val="vi-VN"/>
        </w:rPr>
        <w:t>: View kiểm tra quyền truy cập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_Toc31341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C55FC98">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_Toc17191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17 </w:t>
      </w:r>
      <w:r>
        <w:rPr>
          <w:rFonts w:hint="default" w:ascii="Times New Roman" w:hAnsi="Times New Roman" w:cs="Times New Roman"/>
          <w:sz w:val="28"/>
          <w:szCs w:val="28"/>
          <w:lang w:val="vi-VN"/>
        </w:rPr>
        <w:t>: View phòng đào tạo xem lớp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_Toc17191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9C11ABC">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_Toc8738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18 </w:t>
      </w:r>
      <w:r>
        <w:rPr>
          <w:rFonts w:hint="default" w:ascii="Times New Roman" w:hAnsi="Times New Roman" w:cs="Times New Roman"/>
          <w:sz w:val="28"/>
          <w:szCs w:val="28"/>
          <w:lang w:val="vi-VN"/>
        </w:rPr>
        <w:t>: View phòng đào tạo xem điểm trung bình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_Toc8738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370B4AA">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_Toc18809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19 </w:t>
      </w:r>
      <w:r>
        <w:rPr>
          <w:rFonts w:hint="default" w:ascii="Times New Roman" w:hAnsi="Times New Roman" w:cs="Times New Roman"/>
          <w:sz w:val="28"/>
          <w:szCs w:val="28"/>
          <w:lang w:val="vi-VN"/>
        </w:rPr>
        <w:t>: View sinh viên xem điểm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_Toc18809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FBE1AA7">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_Toc24712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20 </w:t>
      </w:r>
      <w:r>
        <w:rPr>
          <w:rFonts w:hint="default" w:ascii="Times New Roman" w:hAnsi="Times New Roman" w:cs="Times New Roman"/>
          <w:sz w:val="28"/>
          <w:szCs w:val="28"/>
          <w:lang w:val="vi-VN"/>
        </w:rPr>
        <w:t>: View sinh viên xem môn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_Toc24712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72B23D4">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_Toc29098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21 </w:t>
      </w:r>
      <w:r>
        <w:rPr>
          <w:rFonts w:hint="default" w:ascii="Times New Roman" w:hAnsi="Times New Roman" w:cs="Times New Roman"/>
          <w:sz w:val="28"/>
          <w:szCs w:val="28"/>
          <w:lang w:val="vi-VN"/>
        </w:rPr>
        <w:t>: View sinh viên xem thông tin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_Toc29098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8630408">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_Toc25283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22 </w:t>
      </w:r>
      <w:r>
        <w:rPr>
          <w:rFonts w:hint="default" w:ascii="Times New Roman" w:hAnsi="Times New Roman" w:cs="Times New Roman"/>
          <w:sz w:val="28"/>
          <w:szCs w:val="28"/>
          <w:lang w:val="vi-VN"/>
        </w:rPr>
        <w:t>: Thủ tục xóa điểm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_Toc25283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519CD98">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_Toc14113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23 </w:t>
      </w:r>
      <w:r>
        <w:rPr>
          <w:rFonts w:hint="default" w:ascii="Times New Roman" w:hAnsi="Times New Roman" w:cs="Times New Roman"/>
          <w:sz w:val="28"/>
          <w:szCs w:val="28"/>
          <w:lang w:val="vi-VN"/>
        </w:rPr>
        <w:t>: Thủ tục nhập điểm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_Toc14113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D126E88">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_Toc3463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24 </w:t>
      </w:r>
      <w:r>
        <w:rPr>
          <w:rFonts w:hint="default" w:ascii="Times New Roman" w:hAnsi="Times New Roman" w:cs="Times New Roman"/>
          <w:sz w:val="28"/>
          <w:szCs w:val="28"/>
          <w:lang w:val="vi-VN"/>
        </w:rPr>
        <w:t>: Thủ tục cập nhật điểm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_Toc3463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1E4C1F7">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_Toc9045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25 </w:t>
      </w:r>
      <w:r>
        <w:rPr>
          <w:rFonts w:hint="default" w:ascii="Times New Roman" w:hAnsi="Times New Roman" w:cs="Times New Roman"/>
          <w:sz w:val="28"/>
          <w:szCs w:val="28"/>
          <w:lang w:val="vi-VN"/>
        </w:rPr>
        <w:t>: Thủ tục giảng viên xem điểm của lớp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_Toc9045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66C752D">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_Toc11821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26 </w:t>
      </w:r>
      <w:r>
        <w:rPr>
          <w:rFonts w:hint="default" w:ascii="Times New Roman" w:hAnsi="Times New Roman" w:cs="Times New Roman"/>
          <w:sz w:val="28"/>
          <w:szCs w:val="28"/>
          <w:lang w:val="vi-VN"/>
        </w:rPr>
        <w:t>: Thủ tục giảng viên xem lớp mình dạy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_Toc11821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50A1ADD">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_Toc10117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27 </w:t>
      </w:r>
      <w:r>
        <w:rPr>
          <w:rFonts w:hint="default" w:ascii="Times New Roman" w:hAnsi="Times New Roman" w:cs="Times New Roman"/>
          <w:sz w:val="28"/>
          <w:szCs w:val="28"/>
          <w:lang w:val="vi-VN"/>
        </w:rPr>
        <w:t>: Thủ tục xóa lớp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_Toc10117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5A33877">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_Toc16902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28 </w:t>
      </w:r>
      <w:r>
        <w:rPr>
          <w:rFonts w:hint="default" w:ascii="Times New Roman" w:hAnsi="Times New Roman" w:cs="Times New Roman"/>
          <w:sz w:val="28"/>
          <w:szCs w:val="28"/>
          <w:lang w:val="vi-VN"/>
        </w:rPr>
        <w:t>: Thủ tục thêm mới lớp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_Toc16902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66DC3C7">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_Toc16041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29 </w:t>
      </w:r>
      <w:r>
        <w:rPr>
          <w:rFonts w:hint="default" w:ascii="Times New Roman" w:hAnsi="Times New Roman" w:cs="Times New Roman"/>
          <w:sz w:val="28"/>
          <w:szCs w:val="28"/>
          <w:lang w:val="vi-VN"/>
        </w:rPr>
        <w:t>: Thủ tục cập nhật lớp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_Toc16041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6A96831">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_Toc18415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30 </w:t>
      </w:r>
      <w:r>
        <w:rPr>
          <w:rFonts w:hint="default" w:ascii="Times New Roman" w:hAnsi="Times New Roman" w:cs="Times New Roman"/>
          <w:sz w:val="28"/>
          <w:szCs w:val="28"/>
          <w:lang w:val="vi-VN"/>
        </w:rPr>
        <w:t>: Thủ tục xóa môn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_Toc18415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73A1D59">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_Toc27560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31 </w:t>
      </w:r>
      <w:r>
        <w:rPr>
          <w:rFonts w:hint="default" w:ascii="Times New Roman" w:hAnsi="Times New Roman" w:cs="Times New Roman"/>
          <w:sz w:val="28"/>
          <w:szCs w:val="28"/>
          <w:lang w:val="vi-VN"/>
        </w:rPr>
        <w:t>: Thủ tục thêm môn học mới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_Toc27560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031FF19">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_Toc20517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32 </w:t>
      </w:r>
      <w:r>
        <w:rPr>
          <w:rFonts w:hint="default" w:ascii="Times New Roman" w:hAnsi="Times New Roman" w:cs="Times New Roman"/>
          <w:sz w:val="28"/>
          <w:szCs w:val="28"/>
          <w:lang w:val="vi-VN"/>
        </w:rPr>
        <w:t>: Thủ tục cập nhật môn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_Toc20517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11D7C7C">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_Toc26571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33 </w:t>
      </w:r>
      <w:r>
        <w:rPr>
          <w:rFonts w:hint="default" w:ascii="Times New Roman" w:hAnsi="Times New Roman" w:cs="Times New Roman"/>
          <w:sz w:val="28"/>
          <w:szCs w:val="28"/>
          <w:lang w:val="vi-VN"/>
        </w:rPr>
        <w:t>: Thủ tục phòng đào tạo chuyển lớp cho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_Toc26571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818D919">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_Toc15963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34 </w:t>
      </w:r>
      <w:r>
        <w:rPr>
          <w:rFonts w:hint="default" w:ascii="Times New Roman" w:hAnsi="Times New Roman" w:cs="Times New Roman"/>
          <w:sz w:val="28"/>
          <w:szCs w:val="28"/>
          <w:lang w:val="vi-VN"/>
        </w:rPr>
        <w:t>: Thủ tục xem lớp học theo khoa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_Toc15963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94ECFA0">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_Toc5490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35 </w:t>
      </w:r>
      <w:r>
        <w:rPr>
          <w:rFonts w:hint="default" w:ascii="Times New Roman" w:hAnsi="Times New Roman" w:cs="Times New Roman"/>
          <w:sz w:val="28"/>
          <w:szCs w:val="28"/>
          <w:lang w:val="vi-VN"/>
        </w:rPr>
        <w:t>: Thủ tục phân công giảng dạy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_Toc5490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14AF122">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_Toc29194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36 </w:t>
      </w:r>
      <w:r>
        <w:rPr>
          <w:rFonts w:hint="default" w:ascii="Times New Roman" w:hAnsi="Times New Roman" w:cs="Times New Roman"/>
          <w:sz w:val="28"/>
          <w:szCs w:val="28"/>
          <w:lang w:val="vi-VN"/>
        </w:rPr>
        <w:t>: Thủ tục của phòng đào tạo truy xuất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_Toc29194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56E9F3E">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_Toc2822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37 </w:t>
      </w:r>
      <w:r>
        <w:rPr>
          <w:rFonts w:hint="default" w:ascii="Times New Roman" w:hAnsi="Times New Roman" w:cs="Times New Roman"/>
          <w:sz w:val="28"/>
          <w:szCs w:val="28"/>
          <w:lang w:val="vi-VN"/>
        </w:rPr>
        <w:t>: Thủ tục của phòng đào tạo xem kết quả học tập của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7B17C31">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_Toc18697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38 </w:t>
      </w:r>
      <w:r>
        <w:rPr>
          <w:rFonts w:hint="default" w:ascii="Times New Roman" w:hAnsi="Times New Roman" w:cs="Times New Roman"/>
          <w:sz w:val="28"/>
          <w:szCs w:val="28"/>
          <w:lang w:val="vi-VN"/>
        </w:rPr>
        <w:t>: Thủ tục xem sĩ số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_Toc18697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5793D2E">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_Toc18990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39 </w:t>
      </w:r>
      <w:r>
        <w:rPr>
          <w:rFonts w:hint="default" w:ascii="Times New Roman" w:hAnsi="Times New Roman" w:cs="Times New Roman"/>
          <w:sz w:val="28"/>
          <w:szCs w:val="28"/>
          <w:lang w:val="vi-VN"/>
        </w:rPr>
        <w:t>: Thủ tục xóa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_Toc18990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D9ED0D1">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_Toc12381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40 </w:t>
      </w:r>
      <w:r>
        <w:rPr>
          <w:rFonts w:hint="default" w:ascii="Times New Roman" w:hAnsi="Times New Roman" w:cs="Times New Roman"/>
          <w:sz w:val="28"/>
          <w:szCs w:val="28"/>
          <w:lang w:val="vi-VN"/>
        </w:rPr>
        <w:t>: Thủ tục thêm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_Toc12381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CC2A7EA">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_Toc30534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41 </w:t>
      </w:r>
      <w:r>
        <w:rPr>
          <w:rFonts w:hint="default" w:ascii="Times New Roman" w:hAnsi="Times New Roman" w:cs="Times New Roman"/>
          <w:sz w:val="28"/>
          <w:szCs w:val="28"/>
          <w:lang w:val="vi-VN"/>
        </w:rPr>
        <w:t>: Thủ tục truy vấn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_Toc30534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7AA4302">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_Toc14162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42 </w:t>
      </w:r>
      <w:r>
        <w:rPr>
          <w:rFonts w:hint="default" w:ascii="Times New Roman" w:hAnsi="Times New Roman" w:cs="Times New Roman"/>
          <w:sz w:val="28"/>
          <w:szCs w:val="28"/>
          <w:lang w:val="vi-VN"/>
        </w:rPr>
        <w:t>: Thủ tục cập nhật một sinh viên cụ thể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_Toc14162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A826DD9">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_Toc9485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43 </w:t>
      </w:r>
      <w:r>
        <w:rPr>
          <w:rFonts w:hint="default" w:ascii="Times New Roman" w:hAnsi="Times New Roman" w:cs="Times New Roman"/>
          <w:sz w:val="28"/>
          <w:szCs w:val="28"/>
          <w:lang w:val="vi-VN"/>
        </w:rPr>
        <w:t>: Thủ tục sinh viên xem điểm của mình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_Toc9485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56A71C2">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_Toc22731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44 </w:t>
      </w:r>
      <w:r>
        <w:rPr>
          <w:rFonts w:hint="default" w:ascii="Times New Roman" w:hAnsi="Times New Roman" w:cs="Times New Roman"/>
          <w:sz w:val="28"/>
          <w:szCs w:val="28"/>
          <w:lang w:val="vi-VN"/>
        </w:rPr>
        <w:t>: Thủ tục kiểm tra quyền truy cập của tài khoản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_Toc22731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913D5C9">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_Toc2205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45 </w:t>
      </w:r>
      <w:r>
        <w:rPr>
          <w:rFonts w:hint="default" w:ascii="Times New Roman" w:hAnsi="Times New Roman" w:cs="Times New Roman"/>
          <w:sz w:val="28"/>
          <w:szCs w:val="28"/>
          <w:lang w:val="vi-VN"/>
        </w:rPr>
        <w:t>: Thủ tục thống kê kết quả học tập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137BE5A">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_Toc28374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46 </w:t>
      </w:r>
      <w:r>
        <w:rPr>
          <w:rFonts w:hint="default" w:ascii="Times New Roman" w:hAnsi="Times New Roman" w:cs="Times New Roman"/>
          <w:sz w:val="28"/>
          <w:szCs w:val="28"/>
          <w:lang w:val="vi-VN"/>
        </w:rPr>
        <w:t>: Hàm tính điểm tổng kết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_Toc28374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749564A">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_Toc10657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47 </w:t>
      </w:r>
      <w:r>
        <w:rPr>
          <w:rFonts w:hint="default" w:ascii="Times New Roman" w:hAnsi="Times New Roman" w:cs="Times New Roman"/>
          <w:sz w:val="28"/>
          <w:szCs w:val="28"/>
          <w:lang w:val="vi-VN"/>
        </w:rPr>
        <w:t>: Hàm xếp loại học tập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_Toc10657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CE17BF5">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_Toc1155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48 </w:t>
      </w:r>
      <w:r>
        <w:rPr>
          <w:rFonts w:hint="default" w:ascii="Times New Roman" w:hAnsi="Times New Roman" w:cs="Times New Roman"/>
          <w:sz w:val="28"/>
          <w:szCs w:val="28"/>
          <w:lang w:val="vi-VN"/>
        </w:rPr>
        <w:t>: Trigger tự động cập nhật điểm tổng kết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2F632FA">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_Toc25282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49 </w:t>
      </w:r>
      <w:r>
        <w:rPr>
          <w:rFonts w:hint="default" w:ascii="Times New Roman" w:hAnsi="Times New Roman" w:cs="Times New Roman"/>
          <w:sz w:val="28"/>
          <w:szCs w:val="28"/>
          <w:lang w:val="vi-VN"/>
        </w:rPr>
        <w:t>: Trigger kiểm tra ràng buộc xóa khoa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_Toc25282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1770903">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_Toc31223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50 </w:t>
      </w:r>
      <w:r>
        <w:rPr>
          <w:rFonts w:hint="default" w:ascii="Times New Roman" w:hAnsi="Times New Roman" w:cs="Times New Roman"/>
          <w:sz w:val="28"/>
          <w:szCs w:val="28"/>
          <w:lang w:val="vi-VN"/>
        </w:rPr>
        <w:t>: Kết nối Python với database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_Toc31223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9C21B9E">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_Toc18018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51 </w:t>
      </w:r>
      <w:r>
        <w:rPr>
          <w:rFonts w:hint="default" w:ascii="Times New Roman" w:hAnsi="Times New Roman" w:cs="Times New Roman"/>
          <w:sz w:val="28"/>
          <w:szCs w:val="28"/>
          <w:lang w:val="vi-VN"/>
        </w:rPr>
        <w:t>: giao diện đăng nhập và phân quyền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_Toc18018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6F7D17D">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_Toc11964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52 </w:t>
      </w:r>
      <w:r>
        <w:rPr>
          <w:rFonts w:hint="default" w:ascii="Times New Roman" w:hAnsi="Times New Roman" w:cs="Times New Roman"/>
          <w:sz w:val="28"/>
          <w:szCs w:val="28"/>
          <w:lang w:val="vi-VN"/>
        </w:rPr>
        <w:t>: Khởi tạo cửa sổ và Layout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_Toc11964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DFFFE83">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_Toc15245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53 </w:t>
      </w:r>
      <w:r>
        <w:rPr>
          <w:rFonts w:hint="default" w:ascii="Times New Roman" w:hAnsi="Times New Roman" w:cs="Times New Roman"/>
          <w:sz w:val="28"/>
          <w:szCs w:val="28"/>
          <w:lang w:val="vi-VN"/>
        </w:rPr>
        <w:t>: Vùng hiển thị nội dung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_Toc15245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3867F36">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_Toc9819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54 </w:t>
      </w:r>
      <w:r>
        <w:rPr>
          <w:rFonts w:hint="default" w:ascii="Times New Roman" w:hAnsi="Times New Roman" w:cs="Times New Roman"/>
          <w:sz w:val="28"/>
          <w:szCs w:val="28"/>
          <w:lang w:val="vi-VN"/>
        </w:rPr>
        <w:t>: Hàm hiển thị thông tin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_Toc9819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10E0D9F">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_Toc26412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55 </w:t>
      </w:r>
      <w:r>
        <w:rPr>
          <w:rFonts w:hint="default" w:ascii="Times New Roman" w:hAnsi="Times New Roman" w:cs="Times New Roman"/>
          <w:sz w:val="28"/>
          <w:szCs w:val="28"/>
          <w:lang w:val="vi-VN"/>
        </w:rPr>
        <w:t>: Hàm show điểm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_Toc26412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1A88B05">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_Toc23341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56 </w:t>
      </w:r>
      <w:r>
        <w:rPr>
          <w:rFonts w:hint="default" w:ascii="Times New Roman" w:hAnsi="Times New Roman" w:cs="Times New Roman"/>
          <w:sz w:val="28"/>
          <w:szCs w:val="28"/>
          <w:lang w:val="vi-VN"/>
        </w:rPr>
        <w:t>: Hàm show học phần đã đăng ký</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_Toc23341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79F3F07">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_Toc13692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57 </w:t>
      </w:r>
      <w:r>
        <w:rPr>
          <w:rFonts w:hint="default" w:ascii="Times New Roman" w:hAnsi="Times New Roman" w:cs="Times New Roman"/>
          <w:sz w:val="28"/>
          <w:szCs w:val="28"/>
          <w:lang w:val="vi-VN"/>
        </w:rPr>
        <w:t>: Hàm hiển thị học phần chưa đăng ký</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_Toc13692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D077994">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_Toc13166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58 </w:t>
      </w:r>
      <w:r>
        <w:rPr>
          <w:rFonts w:hint="default" w:ascii="Times New Roman" w:hAnsi="Times New Roman" w:cs="Times New Roman"/>
          <w:sz w:val="28"/>
          <w:szCs w:val="28"/>
          <w:lang w:val="vi-VN"/>
        </w:rPr>
        <w:t>: Khởi tạo giao diện của Giảng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_Toc13166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A2D1A4B">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_Toc6079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59 </w:t>
      </w:r>
      <w:r>
        <w:rPr>
          <w:rFonts w:hint="default" w:ascii="Times New Roman" w:hAnsi="Times New Roman" w:cs="Times New Roman"/>
          <w:sz w:val="28"/>
          <w:szCs w:val="28"/>
          <w:lang w:val="vi-VN"/>
        </w:rPr>
        <w:t>: Hàm  hiển thị thông tin của Giảng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_Toc6079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B4E2AFD">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_Toc19603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60 </w:t>
      </w:r>
      <w:r>
        <w:rPr>
          <w:rFonts w:hint="default" w:ascii="Times New Roman" w:hAnsi="Times New Roman" w:cs="Times New Roman"/>
          <w:sz w:val="28"/>
          <w:szCs w:val="28"/>
          <w:lang w:val="vi-VN"/>
        </w:rPr>
        <w:t>: Hàm hiển thị danh sách lớp đang phụ trách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_Toc19603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175CE87">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_Toc18994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61 </w:t>
      </w:r>
      <w:r>
        <w:rPr>
          <w:rFonts w:hint="default" w:ascii="Times New Roman" w:hAnsi="Times New Roman" w:cs="Times New Roman"/>
          <w:sz w:val="28"/>
          <w:szCs w:val="28"/>
          <w:lang w:val="vi-VN"/>
        </w:rPr>
        <w:t>: Hàm hiển thị điểm để nhập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_Toc18994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D270927">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_Toc4317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62 </w:t>
      </w:r>
      <w:r>
        <w:rPr>
          <w:rFonts w:hint="default" w:ascii="Times New Roman" w:hAnsi="Times New Roman" w:cs="Times New Roman"/>
          <w:sz w:val="28"/>
          <w:szCs w:val="28"/>
          <w:lang w:val="vi-VN"/>
        </w:rPr>
        <w:t>: Hàm hiển thị danh sách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_Toc4317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F3F2428">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_Toc13886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63 </w:t>
      </w:r>
      <w:r>
        <w:rPr>
          <w:rFonts w:hint="default" w:ascii="Times New Roman" w:hAnsi="Times New Roman" w:cs="Times New Roman"/>
          <w:sz w:val="28"/>
          <w:szCs w:val="28"/>
          <w:lang w:val="vi-VN"/>
        </w:rPr>
        <w:t>: Hàm lưu diểm vừa nhập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_Toc13886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19550B1">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_Toc19247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64 </w:t>
      </w:r>
      <w:r>
        <w:rPr>
          <w:rFonts w:hint="default" w:ascii="Times New Roman" w:hAnsi="Times New Roman" w:cs="Times New Roman"/>
          <w:sz w:val="28"/>
          <w:szCs w:val="28"/>
          <w:lang w:val="vi-VN"/>
        </w:rPr>
        <w:t>: Hàm hiển thị trang chủ</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2FB64B5">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_Toc17650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65 </w:t>
      </w:r>
      <w:r>
        <w:rPr>
          <w:rFonts w:hint="default" w:ascii="Times New Roman" w:hAnsi="Times New Roman" w:cs="Times New Roman"/>
          <w:sz w:val="28"/>
          <w:szCs w:val="28"/>
          <w:lang w:val="vi-VN"/>
        </w:rPr>
        <w:t>: Hàm cập nhật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_Toc17650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1AD47AC">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_Toc11549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66 </w:t>
      </w:r>
      <w:r>
        <w:rPr>
          <w:rFonts w:hint="default" w:ascii="Times New Roman" w:hAnsi="Times New Roman" w:cs="Times New Roman"/>
          <w:sz w:val="28"/>
          <w:szCs w:val="28"/>
          <w:lang w:val="vi-VN"/>
        </w:rPr>
        <w:t>: Hàm xuất dữ liệu Excel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_Toc11549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F09D084">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_Toc13745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67 </w:t>
      </w:r>
      <w:r>
        <w:rPr>
          <w:rFonts w:hint="default" w:ascii="Times New Roman" w:hAnsi="Times New Roman" w:cs="Times New Roman"/>
          <w:sz w:val="28"/>
          <w:szCs w:val="28"/>
          <w:lang w:val="vi-VN"/>
        </w:rPr>
        <w:t>: Hàm thêm lớp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_Toc13745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98B8CB6">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_Toc31557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68 </w:t>
      </w:r>
      <w:r>
        <w:rPr>
          <w:rFonts w:hint="default" w:ascii="Times New Roman" w:hAnsi="Times New Roman" w:cs="Times New Roman"/>
          <w:sz w:val="28"/>
          <w:szCs w:val="28"/>
          <w:lang w:val="vi-VN"/>
        </w:rPr>
        <w:t>: Hàm phân công giảng dạy cho giảng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_Toc31557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8741186">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_Toc19752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69 </w:t>
      </w:r>
      <w:r>
        <w:rPr>
          <w:rFonts w:hint="default" w:ascii="Times New Roman" w:hAnsi="Times New Roman" w:cs="Times New Roman"/>
          <w:sz w:val="28"/>
          <w:szCs w:val="28"/>
          <w:lang w:val="vi-VN"/>
        </w:rPr>
        <w:t>: Kết nối database với Python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_Toc19752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FF3D42C">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_Toc21474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70 </w:t>
      </w:r>
      <w:r>
        <w:rPr>
          <w:rFonts w:hint="default" w:ascii="Times New Roman" w:hAnsi="Times New Roman" w:cs="Times New Roman"/>
          <w:sz w:val="28"/>
          <w:szCs w:val="28"/>
          <w:lang w:val="vi-VN"/>
        </w:rPr>
        <w:t>:  Kiểm thử xem thông tin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_Toc21474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A7EF8DF">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_Toc28803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71 </w:t>
      </w:r>
      <w:r>
        <w:rPr>
          <w:rFonts w:hint="default" w:ascii="Times New Roman" w:hAnsi="Times New Roman" w:cs="Times New Roman"/>
          <w:sz w:val="28"/>
          <w:szCs w:val="28"/>
          <w:lang w:val="vi-VN"/>
        </w:rPr>
        <w:t>: Giao diện xem thông tin của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_Toc28803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05707DA">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_Toc17310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72 </w:t>
      </w:r>
      <w:r>
        <w:rPr>
          <w:rFonts w:hint="default" w:ascii="Times New Roman" w:hAnsi="Times New Roman" w:cs="Times New Roman"/>
          <w:sz w:val="28"/>
          <w:szCs w:val="28"/>
          <w:lang w:val="vi-VN"/>
        </w:rPr>
        <w:t>: thử nghiệm câu lệnh vw_SinhVien_Diem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_Toc17310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1CC729A">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_Toc225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73 </w:t>
      </w:r>
      <w:r>
        <w:rPr>
          <w:rFonts w:hint="default" w:ascii="Times New Roman" w:hAnsi="Times New Roman" w:cs="Times New Roman"/>
          <w:sz w:val="28"/>
          <w:szCs w:val="28"/>
          <w:lang w:val="vi-VN"/>
        </w:rPr>
        <w:t>: Giao diện xem điểm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71049A9">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_Toc7336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74 </w:t>
      </w:r>
      <w:r>
        <w:rPr>
          <w:rFonts w:hint="default" w:ascii="Times New Roman" w:hAnsi="Times New Roman" w:cs="Times New Roman"/>
          <w:sz w:val="28"/>
          <w:szCs w:val="28"/>
          <w:lang w:val="vi-VN"/>
        </w:rPr>
        <w:t>: Kiểm thử xem học phần đã đăng ký</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_Toc7336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7AEBAB2">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_Toc2821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75 </w:t>
      </w:r>
      <w:r>
        <w:rPr>
          <w:rFonts w:hint="default" w:ascii="Times New Roman" w:hAnsi="Times New Roman" w:cs="Times New Roman"/>
          <w:sz w:val="28"/>
          <w:szCs w:val="28"/>
          <w:lang w:val="vi-VN"/>
        </w:rPr>
        <w:t>: Giao diện xem học phần đã đăng ký</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5F87E9C">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_Toc12343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76 </w:t>
      </w:r>
      <w:r>
        <w:rPr>
          <w:rFonts w:hint="default" w:ascii="Times New Roman" w:hAnsi="Times New Roman" w:cs="Times New Roman"/>
          <w:sz w:val="28"/>
          <w:szCs w:val="28"/>
          <w:lang w:val="vi-VN"/>
        </w:rPr>
        <w:t>: chọn học phần muốn đăng ký</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_Toc12343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29AACB0">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_Toc18946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77 </w:t>
      </w:r>
      <w:r>
        <w:rPr>
          <w:rFonts w:hint="default" w:ascii="Times New Roman" w:hAnsi="Times New Roman" w:cs="Times New Roman"/>
          <w:sz w:val="28"/>
          <w:szCs w:val="28"/>
          <w:lang w:val="vi-VN"/>
        </w:rPr>
        <w:t>: Kiểm thử đăng ký học phần thành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_Toc18946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5529EC5">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_Toc22595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78 </w:t>
      </w:r>
      <w:r>
        <w:rPr>
          <w:rFonts w:hint="default" w:ascii="Times New Roman" w:hAnsi="Times New Roman" w:cs="Times New Roman"/>
          <w:sz w:val="28"/>
          <w:szCs w:val="28"/>
          <w:lang w:val="vi-VN"/>
        </w:rPr>
        <w:t>: học phần đăng ký đã hiện trên danh sách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_Toc22595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F7F1AE3">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_Toc10804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79 </w:t>
      </w:r>
      <w:r>
        <w:rPr>
          <w:rFonts w:hint="default" w:ascii="Times New Roman" w:hAnsi="Times New Roman" w:cs="Times New Roman"/>
          <w:sz w:val="28"/>
          <w:szCs w:val="28"/>
          <w:lang w:val="vi-VN"/>
        </w:rPr>
        <w:t>: Kiểm thử truy vấn thông tin của giảng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_Toc10804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EBE9BFE">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_Toc14582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80 </w:t>
      </w:r>
      <w:r>
        <w:rPr>
          <w:rFonts w:hint="default" w:ascii="Times New Roman" w:hAnsi="Times New Roman" w:cs="Times New Roman"/>
          <w:sz w:val="28"/>
          <w:szCs w:val="28"/>
          <w:lang w:val="vi-VN"/>
        </w:rPr>
        <w:t>: Giao diện thông tin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_Toc14582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53FF231">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_Toc6148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81 </w:t>
      </w:r>
      <w:r>
        <w:rPr>
          <w:rFonts w:hint="default" w:ascii="Times New Roman" w:hAnsi="Times New Roman" w:cs="Times New Roman"/>
          <w:sz w:val="28"/>
          <w:szCs w:val="28"/>
          <w:lang w:val="vi-VN"/>
        </w:rPr>
        <w:t>: Giao diện hiển thị danh sách lớp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_Toc6148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9BC597A">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_Toc29192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82 </w:t>
      </w:r>
      <w:r>
        <w:rPr>
          <w:rFonts w:hint="default" w:ascii="Times New Roman" w:hAnsi="Times New Roman" w:cs="Times New Roman"/>
          <w:sz w:val="28"/>
          <w:szCs w:val="28"/>
          <w:lang w:val="vi-VN"/>
        </w:rPr>
        <w:t>: Danh sách lớp 24IT4 môn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_Toc29192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1A532A1">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_Toc15761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83 </w:t>
      </w:r>
      <w:r>
        <w:rPr>
          <w:rFonts w:hint="default" w:ascii="Times New Roman" w:hAnsi="Times New Roman" w:cs="Times New Roman"/>
          <w:sz w:val="28"/>
          <w:szCs w:val="28"/>
          <w:lang w:val="vi-VN"/>
        </w:rPr>
        <w:t>: Trích xuất dữ liệu để chỉnh sửa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_Toc15761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EBD9960">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_Toc28730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84 </w:t>
      </w:r>
      <w:r>
        <w:rPr>
          <w:rFonts w:hint="default" w:ascii="Times New Roman" w:hAnsi="Times New Roman" w:cs="Times New Roman"/>
          <w:sz w:val="28"/>
          <w:szCs w:val="28"/>
          <w:lang w:val="vi-VN"/>
        </w:rPr>
        <w:t>: Sửa điểm thành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_Toc28730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E46F7A8">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_Toc27710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85 </w:t>
      </w:r>
      <w:r>
        <w:rPr>
          <w:rFonts w:hint="default" w:ascii="Times New Roman" w:hAnsi="Times New Roman" w:cs="Times New Roman"/>
          <w:sz w:val="28"/>
          <w:szCs w:val="28"/>
          <w:lang w:val="vi-VN"/>
        </w:rPr>
        <w:t>: Trang chủ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_Toc27710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DB3CFC0">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_Toc919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86 </w:t>
      </w:r>
      <w:r>
        <w:rPr>
          <w:rFonts w:hint="default" w:ascii="Times New Roman" w:hAnsi="Times New Roman" w:cs="Times New Roman"/>
          <w:sz w:val="28"/>
          <w:szCs w:val="28"/>
          <w:lang w:val="vi-VN"/>
        </w:rPr>
        <w:t>: Thêm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D01EE9F">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_Toc1297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87 </w:t>
      </w:r>
      <w:r>
        <w:rPr>
          <w:rFonts w:hint="default" w:ascii="Times New Roman" w:hAnsi="Times New Roman" w:cs="Times New Roman"/>
          <w:sz w:val="28"/>
          <w:szCs w:val="28"/>
          <w:lang w:val="vi-VN"/>
        </w:rPr>
        <w:t>: thêm sinh viên thành công và hiển thị dưới bảng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9BFCB74">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_Toc11002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88 </w:t>
      </w:r>
      <w:r>
        <w:rPr>
          <w:rFonts w:hint="default" w:ascii="Times New Roman" w:hAnsi="Times New Roman" w:cs="Times New Roman"/>
          <w:sz w:val="28"/>
          <w:szCs w:val="28"/>
          <w:lang w:val="vi-VN"/>
        </w:rPr>
        <w:t>: Sửa lại mã lớp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_Toc11002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00E8C9E">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_Toc16473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89 </w:t>
      </w:r>
      <w:r>
        <w:rPr>
          <w:rFonts w:hint="default" w:ascii="Times New Roman" w:hAnsi="Times New Roman" w:cs="Times New Roman"/>
          <w:sz w:val="28"/>
          <w:szCs w:val="28"/>
          <w:lang w:val="vi-VN"/>
        </w:rPr>
        <w:t>: Cập nhật dữ liệu cho Sinh viên thành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_Toc16473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E8CD6C6">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_Toc14544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90 </w:t>
      </w:r>
      <w:r>
        <w:rPr>
          <w:rFonts w:hint="default" w:ascii="Times New Roman" w:hAnsi="Times New Roman" w:cs="Times New Roman"/>
          <w:sz w:val="28"/>
          <w:szCs w:val="28"/>
          <w:lang w:val="vi-VN"/>
        </w:rPr>
        <w:t>: Chọn sinh viên muốn xóa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_Toc14544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0D2F94A">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_Toc6292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91 </w:t>
      </w:r>
      <w:r>
        <w:rPr>
          <w:rFonts w:hint="default" w:ascii="Times New Roman" w:hAnsi="Times New Roman" w:cs="Times New Roman"/>
          <w:sz w:val="28"/>
          <w:szCs w:val="28"/>
          <w:lang w:val="vi-VN"/>
        </w:rPr>
        <w:t>: Xác nhận xóa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_Toc6292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D90B2F2">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_Toc13599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92 </w:t>
      </w:r>
      <w:r>
        <w:rPr>
          <w:rFonts w:hint="default" w:ascii="Times New Roman" w:hAnsi="Times New Roman" w:cs="Times New Roman"/>
          <w:sz w:val="28"/>
          <w:szCs w:val="28"/>
          <w:lang w:val="vi-VN"/>
        </w:rPr>
        <w:t>: Xóa sinh viên thành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_Toc13599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8AAD9AD">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_Toc23695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93 </w:t>
      </w:r>
      <w:r>
        <w:rPr>
          <w:rFonts w:hint="default" w:ascii="Times New Roman" w:hAnsi="Times New Roman" w:cs="Times New Roman"/>
          <w:sz w:val="28"/>
          <w:szCs w:val="28"/>
          <w:lang w:val="vi-VN"/>
        </w:rPr>
        <w:t>: Nhập mã sinh viên cần tìm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_Toc23695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ABE9571">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_Toc8392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94 </w:t>
      </w:r>
      <w:r>
        <w:rPr>
          <w:rFonts w:hint="default" w:ascii="Times New Roman" w:hAnsi="Times New Roman" w:cs="Times New Roman"/>
          <w:sz w:val="28"/>
          <w:szCs w:val="28"/>
          <w:lang w:val="vi-VN"/>
        </w:rPr>
        <w:t>: Tìm kiếm thành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_Toc8392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0D84B51">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_Toc11471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95 </w:t>
      </w:r>
      <w:r>
        <w:rPr>
          <w:rFonts w:hint="default" w:ascii="Times New Roman" w:hAnsi="Times New Roman" w:cs="Times New Roman"/>
          <w:sz w:val="28"/>
          <w:szCs w:val="28"/>
          <w:lang w:val="vi-VN"/>
        </w:rPr>
        <w:t>: Thống kê sĩ số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_Toc11471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D5A1764">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_Toc32265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96 </w:t>
      </w:r>
      <w:r>
        <w:rPr>
          <w:rFonts w:hint="default" w:ascii="Times New Roman" w:hAnsi="Times New Roman" w:cs="Times New Roman"/>
          <w:sz w:val="28"/>
          <w:szCs w:val="28"/>
          <w:lang w:val="vi-VN"/>
        </w:rPr>
        <w:t>: Thống kê tỷ lệ Đạt/Rớt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_Toc32265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D603B72">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_Toc26672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97 </w:t>
      </w:r>
      <w:r>
        <w:rPr>
          <w:rFonts w:hint="default" w:ascii="Times New Roman" w:hAnsi="Times New Roman" w:cs="Times New Roman"/>
          <w:sz w:val="28"/>
          <w:szCs w:val="28"/>
          <w:lang w:val="vi-VN"/>
        </w:rPr>
        <w:t>: Hiển thị toàn bộ các lớp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_Toc26672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1703AF0">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_Toc16965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98 </w:t>
      </w:r>
      <w:r>
        <w:rPr>
          <w:rFonts w:hint="default" w:ascii="Times New Roman" w:hAnsi="Times New Roman" w:cs="Times New Roman"/>
          <w:sz w:val="28"/>
          <w:szCs w:val="28"/>
          <w:lang w:val="vi-VN"/>
        </w:rPr>
        <w:t>: Nhập thông tin lớp học mới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_Toc16965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0209D4B">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_Toc19404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99 </w:t>
      </w:r>
      <w:r>
        <w:rPr>
          <w:rFonts w:hint="default" w:ascii="Times New Roman" w:hAnsi="Times New Roman" w:cs="Times New Roman"/>
          <w:sz w:val="28"/>
          <w:szCs w:val="28"/>
          <w:lang w:val="vi-VN"/>
        </w:rPr>
        <w:t>: Thêm lớp thành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_Toc19404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79CD84A">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_Toc5384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100 </w:t>
      </w:r>
      <w:r>
        <w:rPr>
          <w:rFonts w:hint="default" w:ascii="Times New Roman" w:hAnsi="Times New Roman" w:cs="Times New Roman"/>
          <w:sz w:val="28"/>
          <w:szCs w:val="28"/>
          <w:lang w:val="vi-VN"/>
        </w:rPr>
        <w:t>: Xóa thành công lớp 24IT8</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_Toc5384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67665B5">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_Toc18974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101 </w:t>
      </w:r>
      <w:r>
        <w:rPr>
          <w:rFonts w:hint="default" w:ascii="Times New Roman" w:hAnsi="Times New Roman" w:cs="Times New Roman"/>
          <w:sz w:val="28"/>
          <w:szCs w:val="28"/>
          <w:lang w:val="vi-VN"/>
        </w:rPr>
        <w:t>: Nhập thông tin đầu vào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_Toc18974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EC8C58E">
      <w:pPr>
        <w:pStyle w:val="129"/>
        <w:tabs>
          <w:tab w:val="right" w:leader="dot" w:pos="9071"/>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_Toc70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102 </w:t>
      </w:r>
      <w:r>
        <w:rPr>
          <w:rFonts w:hint="default" w:ascii="Times New Roman" w:hAnsi="Times New Roman" w:cs="Times New Roman"/>
          <w:sz w:val="28"/>
          <w:szCs w:val="28"/>
          <w:lang w:val="vi-VN"/>
        </w:rPr>
        <w:t>: Phân công giảng dạy thành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1145E64">
      <w:pPr>
        <w:pStyle w:val="129"/>
        <w:tabs>
          <w:tab w:val="right" w:leader="dot" w:pos="9071"/>
        </w:tabs>
        <w:rPr>
          <w:rFonts w:hint="default" w:ascii="Times New Roman" w:hAnsi="Times New Roman" w:cs="Times New Roman"/>
          <w:sz w:val="28"/>
          <w:szCs w:val="28"/>
          <w:lang w:val="vi-VN"/>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_Toc23912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Hình 103 </w:t>
      </w:r>
      <w:r>
        <w:rPr>
          <w:rFonts w:hint="default" w:ascii="Times New Roman" w:hAnsi="Times New Roman" w:cs="Times New Roman"/>
          <w:sz w:val="28"/>
          <w:szCs w:val="28"/>
          <w:lang w:val="vi-VN"/>
        </w:rPr>
        <w:t>: Giao diện đăng nhập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_Toc23912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E8CCCA4">
      <w:pPr>
        <w:rPr>
          <w:rFonts w:hint="default" w:ascii="Times New Roman" w:hAnsi="Times New Roman" w:cs="Times New Roman"/>
          <w:sz w:val="28"/>
          <w:szCs w:val="28"/>
          <w:lang w:val="vi-VN"/>
        </w:rPr>
      </w:pPr>
    </w:p>
    <w:p w14:paraId="48692789">
      <w:pPr>
        <w:rPr>
          <w:rFonts w:hint="default" w:ascii="Times New Roman" w:hAnsi="Times New Roman" w:cs="Times New Roman"/>
          <w:sz w:val="28"/>
          <w:szCs w:val="28"/>
          <w:lang w:val="vi-VN"/>
        </w:rPr>
      </w:pPr>
    </w:p>
    <w:p w14:paraId="257E5E06">
      <w:pPr>
        <w:rPr>
          <w:rFonts w:hint="default" w:ascii="Times New Roman" w:hAnsi="Times New Roman" w:cs="Times New Roman"/>
          <w:sz w:val="28"/>
          <w:szCs w:val="28"/>
          <w:lang w:val="vi-VN"/>
        </w:rPr>
      </w:pPr>
    </w:p>
    <w:p w14:paraId="0FF0171E">
      <w:pPr>
        <w:rPr>
          <w:rFonts w:hint="default" w:ascii="Times New Roman" w:hAnsi="Times New Roman" w:cs="Times New Roman"/>
          <w:sz w:val="28"/>
          <w:szCs w:val="28"/>
          <w:lang w:val="vi-VN"/>
        </w:rPr>
      </w:pPr>
    </w:p>
    <w:p w14:paraId="7FA68B25">
      <w:pPr>
        <w:rPr>
          <w:rFonts w:hint="default" w:ascii="Times New Roman" w:hAnsi="Times New Roman" w:cs="Times New Roman"/>
          <w:sz w:val="28"/>
          <w:szCs w:val="28"/>
          <w:lang w:val="vi-VN"/>
        </w:rPr>
      </w:pPr>
    </w:p>
    <w:p w14:paraId="7EAE2BFE">
      <w:pPr>
        <w:rPr>
          <w:rFonts w:hint="default" w:ascii="Times New Roman" w:hAnsi="Times New Roman" w:cs="Times New Roman"/>
          <w:sz w:val="28"/>
          <w:szCs w:val="28"/>
          <w:lang w:val="vi-VN"/>
        </w:rPr>
      </w:pPr>
    </w:p>
    <w:p w14:paraId="2BB81BD2">
      <w:pPr>
        <w:rPr>
          <w:rFonts w:hint="default" w:ascii="Times New Roman" w:hAnsi="Times New Roman" w:cs="Times New Roman"/>
          <w:sz w:val="28"/>
          <w:szCs w:val="28"/>
          <w:lang w:val="vi-VN"/>
        </w:rPr>
      </w:pPr>
    </w:p>
    <w:p w14:paraId="3EEE0A2D">
      <w:pPr>
        <w:rPr>
          <w:rFonts w:hint="default" w:ascii="Times New Roman" w:hAnsi="Times New Roman" w:cs="Times New Roman"/>
          <w:sz w:val="28"/>
          <w:szCs w:val="28"/>
          <w:lang w:val="vi-VN"/>
        </w:rPr>
      </w:pPr>
    </w:p>
    <w:p w14:paraId="532F199D">
      <w:pPr>
        <w:rPr>
          <w:rFonts w:hint="default" w:ascii="Times New Roman" w:hAnsi="Times New Roman" w:cs="Times New Roman"/>
          <w:sz w:val="28"/>
          <w:szCs w:val="28"/>
          <w:lang w:val="vi-VN"/>
        </w:rPr>
      </w:pPr>
    </w:p>
    <w:p w14:paraId="3740322C">
      <w:pPr>
        <w:rPr>
          <w:rFonts w:hint="default" w:ascii="Times New Roman" w:hAnsi="Times New Roman" w:cs="Times New Roman"/>
          <w:sz w:val="28"/>
          <w:szCs w:val="28"/>
          <w:lang w:val="vi-VN"/>
        </w:rPr>
      </w:pPr>
    </w:p>
    <w:p w14:paraId="5F43F60C">
      <w:pPr>
        <w:rPr>
          <w:rFonts w:hint="default" w:ascii="Times New Roman" w:hAnsi="Times New Roman" w:cs="Times New Roman"/>
          <w:sz w:val="28"/>
          <w:szCs w:val="28"/>
          <w:lang w:val="vi-VN"/>
        </w:rPr>
      </w:pPr>
    </w:p>
    <w:p w14:paraId="466CB02D">
      <w:pPr>
        <w:rPr>
          <w:rFonts w:hint="default" w:ascii="Times New Roman" w:hAnsi="Times New Roman" w:cs="Times New Roman"/>
          <w:sz w:val="28"/>
          <w:szCs w:val="28"/>
          <w:lang w:val="vi-VN"/>
        </w:rPr>
      </w:pPr>
    </w:p>
    <w:p w14:paraId="1C2AAF24">
      <w:pPr>
        <w:rPr>
          <w:rFonts w:hint="default" w:ascii="Times New Roman" w:hAnsi="Times New Roman" w:cs="Times New Roman"/>
          <w:sz w:val="28"/>
          <w:szCs w:val="28"/>
          <w:lang w:val="vi-VN"/>
        </w:rPr>
      </w:pPr>
    </w:p>
    <w:p w14:paraId="4033E0F0">
      <w:pPr>
        <w:rPr>
          <w:rFonts w:hint="default" w:ascii="Times New Roman" w:hAnsi="Times New Roman" w:cs="Times New Roman"/>
          <w:sz w:val="28"/>
          <w:szCs w:val="28"/>
          <w:lang w:val="vi-VN"/>
        </w:rPr>
      </w:pPr>
    </w:p>
    <w:p w14:paraId="41AF06A0">
      <w:pPr>
        <w:rPr>
          <w:rFonts w:hint="default" w:ascii="Times New Roman" w:hAnsi="Times New Roman" w:cs="Times New Roman"/>
          <w:sz w:val="28"/>
          <w:szCs w:val="28"/>
          <w:lang w:val="vi-VN"/>
        </w:rPr>
      </w:pPr>
    </w:p>
    <w:p w14:paraId="60649617">
      <w:pPr>
        <w:rPr>
          <w:rFonts w:hint="default" w:ascii="Times New Roman" w:hAnsi="Times New Roman" w:cs="Times New Roman"/>
          <w:sz w:val="28"/>
          <w:szCs w:val="28"/>
          <w:lang w:val="vi-VN"/>
        </w:rPr>
      </w:pPr>
    </w:p>
    <w:p w14:paraId="516DE0F5">
      <w:pPr>
        <w:rPr>
          <w:rFonts w:hint="default" w:ascii="Times New Roman" w:hAnsi="Times New Roman" w:cs="Times New Roman"/>
          <w:sz w:val="28"/>
          <w:szCs w:val="28"/>
          <w:lang w:val="vi-VN"/>
        </w:rPr>
      </w:pPr>
    </w:p>
    <w:p w14:paraId="0EFE9F8C">
      <w:pPr>
        <w:rPr>
          <w:rFonts w:hint="default" w:ascii="Times New Roman" w:hAnsi="Times New Roman" w:cs="Times New Roman"/>
          <w:sz w:val="28"/>
          <w:szCs w:val="28"/>
          <w:lang w:val="vi-VN"/>
        </w:rPr>
      </w:pPr>
    </w:p>
    <w:p w14:paraId="7721F200">
      <w:pPr>
        <w:rPr>
          <w:rFonts w:hint="default" w:ascii="Times New Roman" w:hAnsi="Times New Roman" w:cs="Times New Roman"/>
          <w:sz w:val="28"/>
          <w:szCs w:val="28"/>
          <w:lang w:val="vi-VN"/>
        </w:rPr>
      </w:pPr>
    </w:p>
    <w:p w14:paraId="682CFFA1">
      <w:pPr>
        <w:rPr>
          <w:rFonts w:hint="default" w:ascii="Times New Roman" w:hAnsi="Times New Roman" w:cs="Times New Roman"/>
          <w:sz w:val="28"/>
          <w:szCs w:val="28"/>
          <w:lang w:val="vi-VN"/>
        </w:rPr>
      </w:pPr>
    </w:p>
    <w:p w14:paraId="2A0B2EE1">
      <w:pPr>
        <w:rPr>
          <w:rFonts w:hint="default" w:ascii="Times New Roman" w:hAnsi="Times New Roman" w:cs="Times New Roman"/>
          <w:sz w:val="28"/>
          <w:szCs w:val="28"/>
          <w:lang w:val="vi-VN"/>
        </w:rPr>
      </w:pPr>
    </w:p>
    <w:p w14:paraId="5B0311E8">
      <w:pPr>
        <w:rPr>
          <w:rFonts w:hint="default" w:ascii="Times New Roman" w:hAnsi="Times New Roman" w:cs="Times New Roman"/>
          <w:sz w:val="28"/>
          <w:szCs w:val="28"/>
          <w:lang w:val="vi-VN"/>
        </w:rPr>
      </w:pPr>
    </w:p>
    <w:p w14:paraId="7E63128A">
      <w:pPr>
        <w:rPr>
          <w:rFonts w:hint="default" w:ascii="Times New Roman" w:hAnsi="Times New Roman" w:cs="Times New Roman"/>
          <w:sz w:val="28"/>
          <w:szCs w:val="28"/>
          <w:lang w:val="vi-VN"/>
        </w:rPr>
      </w:pPr>
    </w:p>
    <w:p w14:paraId="532B1EB0">
      <w:pPr>
        <w:rPr>
          <w:rFonts w:hint="default" w:ascii="Times New Roman" w:hAnsi="Times New Roman" w:cs="Times New Roman"/>
          <w:sz w:val="28"/>
          <w:szCs w:val="28"/>
          <w:lang w:val="vi-VN"/>
        </w:rPr>
      </w:pPr>
    </w:p>
    <w:p w14:paraId="3EC652FE">
      <w:pPr>
        <w:pStyle w:val="2"/>
        <w:jc w:val="center"/>
        <w:rPr>
          <w:rFonts w:ascii="Times New Roman" w:hAnsi="Times New Roman" w:cs="Times New Roman"/>
          <w:lang w:val="vi-VN"/>
        </w:rPr>
      </w:pPr>
      <w:r>
        <w:rPr>
          <w:rFonts w:hint="default" w:ascii="Times New Roman" w:hAnsi="Times New Roman" w:cs="Times New Roman"/>
          <w:sz w:val="28"/>
          <w:szCs w:val="28"/>
          <w:lang w:val="vi-VN"/>
        </w:rPr>
        <w:fldChar w:fldCharType="end"/>
      </w:r>
      <w:bookmarkStart w:id="4" w:name="_Toc19560"/>
      <w:r>
        <w:rPr>
          <w:rFonts w:ascii="Times New Roman" w:hAnsi="Times New Roman" w:cs="Times New Roman"/>
          <w:sz w:val="32"/>
          <w:szCs w:val="32"/>
          <w:lang w:val="vi-VN"/>
        </w:rPr>
        <w:t>MỞ ĐẦU</w:t>
      </w:r>
      <w:bookmarkEnd w:id="3"/>
      <w:bookmarkEnd w:id="4"/>
    </w:p>
    <w:p w14:paraId="7D138DC6">
      <w:pPr>
        <w:pStyle w:val="85"/>
        <w:ind w:firstLine="327" w:firstLineChars="126"/>
        <w:jc w:val="both"/>
        <w:rPr>
          <w:sz w:val="26"/>
          <w:szCs w:val="26"/>
        </w:rPr>
      </w:pPr>
      <w:r>
        <w:rPr>
          <w:sz w:val="26"/>
          <w:szCs w:val="26"/>
        </w:rPr>
        <w:t>Bài tập lớn này tập trung vào việc xây dựng một hệ thống quản lý sinh viên nhằm hỗ trợ công tác lưu trữ, quản lý và khai thác thông tin sinh viên trong môi trường giáo dục một cách hiệu quả và khoa học. Trong thực tế, việc quản lý sinh viên tại nhiều cơ sở đào tạo vẫn còn được thực hiện thủ công hoặc thông qua các công cụ đơn giản như sổ sách, bảng tính Excel, dẫn đến việc dữ liệu phân tán, khó kiểm soát, dễ sai sót và tốn nhiều thời gian trong quá trình tra cứu, thống kê.</w:t>
      </w:r>
    </w:p>
    <w:p w14:paraId="19790E5E">
      <w:pPr>
        <w:pStyle w:val="85"/>
        <w:ind w:firstLine="327" w:firstLineChars="126"/>
        <w:jc w:val="both"/>
        <w:rPr>
          <w:sz w:val="26"/>
          <w:szCs w:val="26"/>
        </w:rPr>
      </w:pPr>
      <w:r>
        <w:rPr>
          <w:sz w:val="26"/>
          <w:szCs w:val="26"/>
        </w:rPr>
        <w:t xml:space="preserve">Hệ thống quản lý sinh viên được xây dựng dựa trên việc áp dụng các kiến thức đã học trong học phần </w:t>
      </w:r>
      <w:r>
        <w:rPr>
          <w:rStyle w:val="92"/>
          <w:sz w:val="26"/>
          <w:szCs w:val="26"/>
        </w:rPr>
        <w:t>Hệ quản trị cơ sở dữ liệu</w:t>
      </w:r>
      <w:r>
        <w:rPr>
          <w:sz w:val="26"/>
          <w:szCs w:val="26"/>
        </w:rPr>
        <w:t>, kết hợp với ngôn ngữ lập trình</w:t>
      </w:r>
      <w:r>
        <w:rPr>
          <w:rFonts w:hint="default"/>
          <w:b/>
          <w:bCs/>
          <w:sz w:val="26"/>
          <w:szCs w:val="26"/>
          <w:lang w:val="vi-VN"/>
        </w:rPr>
        <w:t xml:space="preserve"> Python</w:t>
      </w:r>
      <w:r>
        <w:rPr>
          <w:b/>
          <w:bCs/>
          <w:sz w:val="26"/>
          <w:szCs w:val="26"/>
        </w:rPr>
        <w:t xml:space="preserve"> </w:t>
      </w:r>
      <w:r>
        <w:rPr>
          <w:sz w:val="26"/>
          <w:szCs w:val="26"/>
        </w:rPr>
        <w:t xml:space="preserve">để phát triển ứng dụng và </w:t>
      </w:r>
      <w:r>
        <w:rPr>
          <w:rStyle w:val="92"/>
          <w:sz w:val="26"/>
          <w:szCs w:val="26"/>
        </w:rPr>
        <w:t>SQL Server</w:t>
      </w:r>
      <w:r>
        <w:rPr>
          <w:sz w:val="26"/>
          <w:szCs w:val="26"/>
        </w:rPr>
        <w:t xml:space="preserve"> làm hệ quản trị cơ sở dữ liệu. Hệ thống cho phép tổ chức dữ liệu một cách chặt chẽ, đảm bảo tính toàn vẹn, nhất quán và bảo mật thông tin sinh viên.</w:t>
      </w:r>
    </w:p>
    <w:p w14:paraId="10C8076C">
      <w:pPr>
        <w:pStyle w:val="85"/>
        <w:ind w:firstLine="327" w:firstLineChars="126"/>
        <w:jc w:val="both"/>
        <w:rPr>
          <w:sz w:val="26"/>
          <w:szCs w:val="26"/>
        </w:rPr>
      </w:pPr>
      <w:r>
        <w:rPr>
          <w:sz w:val="26"/>
          <w:szCs w:val="26"/>
        </w:rPr>
        <w:t>Hệ thống bao gồm các chức năng chính như: quản lý thông tin sinh viên, quản lý lớp học, môn học và kết quả học tập. Thông qua hệ thống, người quản lý có thể dễ dàng thực hiện các thao tác thêm, sửa, xóa và tra cứu thông tin, đồng thời hỗ trợ việc thống kê và tổng hợp dữ liệu phục vụ cho công tác quản lý đào tạo.</w:t>
      </w:r>
    </w:p>
    <w:p w14:paraId="2B59FA4E">
      <w:pPr>
        <w:pStyle w:val="85"/>
        <w:ind w:firstLine="327" w:firstLineChars="126"/>
        <w:jc w:val="both"/>
        <w:rPr>
          <w:sz w:val="26"/>
          <w:szCs w:val="26"/>
        </w:rPr>
      </w:pPr>
      <w:r>
        <w:rPr>
          <w:sz w:val="26"/>
          <w:szCs w:val="26"/>
        </w:rPr>
        <w:t xml:space="preserve">Việc xây dựng hệ thống quản lý sinh viên không chỉ giúp nâng cao hiệu quả quản lý, giảm thiểu sai sót so với phương pháp truyền thống mà còn giúp nhóm sinh viên áp dụng kiến thức lý thuyết vào một bài toán thực tế. Qua đó, bài tập lớn góp phần rèn luyện kỹ năng phân tích, thiết kế cơ sở dữ liệu cũng như kỹ năng lập trình ứng dụng bằng ngôn ngữ </w:t>
      </w:r>
      <w:r>
        <w:rPr>
          <w:rFonts w:hint="default"/>
          <w:sz w:val="26"/>
          <w:szCs w:val="26"/>
          <w:lang w:val="vi-VN"/>
        </w:rPr>
        <w:t>Python</w:t>
      </w:r>
      <w:r>
        <w:rPr>
          <w:sz w:val="26"/>
          <w:szCs w:val="26"/>
        </w:rPr>
        <w:t>, phù hợp với định hướng học tập và phát triển chuyên môn trong lĩnh vực công nghệ thông tin.</w:t>
      </w:r>
    </w:p>
    <w:p w14:paraId="1C52C496">
      <w:pPr>
        <w:rPr>
          <w:rFonts w:ascii="Times New Roman" w:hAnsi="Times New Roman" w:cs="Times New Roman"/>
          <w:lang w:val="vi-VN"/>
        </w:rPr>
      </w:pPr>
      <w:r>
        <w:rPr>
          <w:rFonts w:ascii="Times New Roman" w:hAnsi="Times New Roman" w:cs="Times New Roman"/>
        </w:rPr>
        <w:br w:type="page"/>
      </w:r>
    </w:p>
    <w:p w14:paraId="2CCC6D83">
      <w:pPr>
        <w:pStyle w:val="2"/>
        <w:jc w:val="center"/>
        <w:rPr>
          <w:rFonts w:ascii="Times New Roman" w:hAnsi="Times New Roman" w:cs="Times New Roman"/>
          <w:sz w:val="32"/>
          <w:szCs w:val="32"/>
          <w:lang w:val="vi-VN"/>
        </w:rPr>
      </w:pPr>
      <w:bookmarkStart w:id="5" w:name="_Toc25738"/>
      <w:bookmarkStart w:id="6" w:name="_Toc17287"/>
      <w:r>
        <w:rPr>
          <w:rFonts w:ascii="Times New Roman" w:hAnsi="Times New Roman" w:cs="Times New Roman"/>
          <w:sz w:val="32"/>
          <w:szCs w:val="32"/>
          <w:lang w:val="vi-VN"/>
        </w:rPr>
        <w:t>CHƯƠNG 1. TỔNG QUAN</w:t>
      </w:r>
      <w:bookmarkEnd w:id="5"/>
      <w:bookmarkEnd w:id="6"/>
    </w:p>
    <w:p w14:paraId="62E712B7">
      <w:pPr>
        <w:pStyle w:val="3"/>
        <w:numPr>
          <w:ilvl w:val="1"/>
          <w:numId w:val="11"/>
        </w:numPr>
        <w:rPr>
          <w:rFonts w:ascii="Times New Roman" w:hAnsi="Times New Roman" w:cs="Times New Roman"/>
          <w:sz w:val="28"/>
          <w:szCs w:val="28"/>
        </w:rPr>
      </w:pPr>
      <w:bookmarkStart w:id="7" w:name="_Toc3077"/>
      <w:bookmarkStart w:id="8" w:name="_Toc31100"/>
      <w:r>
        <w:rPr>
          <w:rFonts w:ascii="Times New Roman" w:hAnsi="Times New Roman" w:cs="Times New Roman"/>
          <w:sz w:val="28"/>
          <w:szCs w:val="28"/>
          <w:lang w:val="vi-VN"/>
        </w:rPr>
        <w:t>Lý do thực hiện đề tài</w:t>
      </w:r>
      <w:bookmarkEnd w:id="7"/>
      <w:bookmarkEnd w:id="8"/>
    </w:p>
    <w:p w14:paraId="5BBEA704">
      <w:pPr>
        <w:pStyle w:val="85"/>
        <w:spacing w:beforeAutospacing="0" w:afterAutospacing="0"/>
        <w:ind w:firstLine="327" w:firstLineChars="126"/>
        <w:jc w:val="both"/>
        <w:rPr>
          <w:sz w:val="26"/>
          <w:szCs w:val="26"/>
        </w:rPr>
      </w:pPr>
      <w:r>
        <w:rPr>
          <w:sz w:val="26"/>
          <w:szCs w:val="26"/>
        </w:rPr>
        <w:t>Trong thực tế hiện nay, cùng với sự phát triển không ngừng của giáo dục và đào tạo, số lượng sinh viên tại các cơ sở giáo dục ngày càng gia tăng, kéo theo nhu cầu quản lý thông tin sinh viên một cách khoa học, chính xác và hiệu quả. Công tác quản lý sinh viên đóng vai trò quan trọng trong việc theo dõi quá trình học tập, rèn luyện, cũng như hỗ trợ công tác giảng dạy và quản lý đào tạo của nhà trường.</w:t>
      </w:r>
    </w:p>
    <w:p w14:paraId="26126557">
      <w:pPr>
        <w:pStyle w:val="85"/>
        <w:spacing w:beforeAutospacing="0" w:afterAutospacing="0"/>
        <w:ind w:firstLine="327" w:firstLineChars="126"/>
        <w:jc w:val="both"/>
        <w:rPr>
          <w:sz w:val="26"/>
          <w:szCs w:val="26"/>
        </w:rPr>
      </w:pPr>
      <w:r>
        <w:rPr>
          <w:sz w:val="26"/>
          <w:szCs w:val="26"/>
        </w:rPr>
        <w:t>Tuy nhiên, tại một số cơ sở đào tạo, việc quản lý thông tin sinh viên vẫn còn được thực hiện theo phương pháp thủ công hoặc thông qua các hình thức lưu trữ rời rạc. Điều này dẫn đến nhiều hạn chế như dữ liệu bị phân tán, khó cập nhật, dễ xảy ra sai sót và mất nhiều thời gian trong quá trình tra cứu, thống kê và tổng hợp thông tin. Bên cạnh đó, khi số lượng sinh viên ngày càng lớn, các phương pháp quản lý truyền thống không còn đáp ứng tốt yêu cầu về tính chính xác, đồng bộ và bảo mật dữ liệu.</w:t>
      </w:r>
    </w:p>
    <w:p w14:paraId="23466C7C">
      <w:pPr>
        <w:pStyle w:val="85"/>
        <w:spacing w:beforeAutospacing="0" w:afterAutospacing="0"/>
        <w:ind w:firstLine="327" w:firstLineChars="126"/>
        <w:jc w:val="both"/>
        <w:rPr>
          <w:sz w:val="26"/>
          <w:szCs w:val="26"/>
        </w:rPr>
      </w:pPr>
      <w:r>
        <w:rPr>
          <w:sz w:val="26"/>
          <w:szCs w:val="26"/>
        </w:rPr>
        <w:t>Xuất phát từ những vấn đề trên, việc xây dựng một hệ thống quản lý sinh viên là hết sức cần thiết. Hệ thống giúp tổ chức và lưu trữ thông tin sinh viên một cách tập trung, hỗ trợ quản lý các thông tin liên quan như lớp học, môn học, kết quả học tập và các hoạt động học vụ khác. Nhờ đó, công tác quản lý sinh viên được thực hiện một cách thuận tiện, hiệu quả và giảm thiểu tối đa sai sót trong quá trình xử lý dữ liệu.</w:t>
      </w:r>
    </w:p>
    <w:p w14:paraId="677F4B96">
      <w:pPr>
        <w:pStyle w:val="85"/>
        <w:spacing w:beforeAutospacing="0" w:afterAutospacing="0"/>
        <w:ind w:firstLine="327" w:firstLineChars="126"/>
        <w:jc w:val="both"/>
        <w:rPr>
          <w:sz w:val="26"/>
          <w:szCs w:val="26"/>
          <w:lang w:val="vi-VN"/>
        </w:rPr>
      </w:pPr>
      <w:r>
        <w:rPr>
          <w:sz w:val="26"/>
          <w:szCs w:val="26"/>
        </w:rPr>
        <w:t>Thông qua việc thực hiện đề tài, sinh viên có cơ hội tiếp cận với quy trình xây dựng một hệ thống quản lý hoàn chỉnh, từ khâu phân tích yêu cầu đến tổ chức dữ liệu và khai thác thông tin. Đề tài không chỉ mang ý nghĩa thực tiễn trong công tác quản lý sinh viên mà còn giúp nâng cao khả năng tư duy hệ thống, phân tích bài toán và vận dụng kiến thức đã học vào thực tế.</w:t>
      </w:r>
    </w:p>
    <w:p w14:paraId="7475ECE4">
      <w:pPr>
        <w:rPr>
          <w:rFonts w:ascii="Times New Roman" w:hAnsi="Times New Roman" w:cs="Times New Roman"/>
          <w:sz w:val="28"/>
          <w:szCs w:val="28"/>
        </w:rPr>
      </w:pPr>
    </w:p>
    <w:p w14:paraId="471A8970">
      <w:pPr>
        <w:pStyle w:val="3"/>
        <w:numPr>
          <w:ilvl w:val="1"/>
          <w:numId w:val="11"/>
        </w:numPr>
        <w:rPr>
          <w:rFonts w:ascii="Times New Roman" w:hAnsi="Times New Roman" w:cs="Times New Roman"/>
          <w:sz w:val="28"/>
          <w:szCs w:val="28"/>
          <w:lang w:val="vi-VN"/>
        </w:rPr>
      </w:pPr>
      <w:bookmarkStart w:id="9" w:name="_Toc20637"/>
      <w:bookmarkStart w:id="10" w:name="_Toc18460"/>
      <w:r>
        <w:rPr>
          <w:rFonts w:ascii="Times New Roman" w:hAnsi="Times New Roman" w:cs="Times New Roman"/>
          <w:sz w:val="28"/>
          <w:szCs w:val="28"/>
          <w:lang w:val="vi-VN"/>
        </w:rPr>
        <w:t>Tổng quan về bài toán</w:t>
      </w:r>
      <w:bookmarkEnd w:id="9"/>
      <w:bookmarkEnd w:id="10"/>
    </w:p>
    <w:p w14:paraId="1B495D15">
      <w:pPr>
        <w:pStyle w:val="85"/>
        <w:ind w:firstLine="325" w:firstLineChars="125"/>
        <w:jc w:val="both"/>
        <w:rPr>
          <w:sz w:val="26"/>
          <w:szCs w:val="26"/>
          <w:lang w:val="vi-VN"/>
        </w:rPr>
      </w:pPr>
      <w:r>
        <w:rPr>
          <w:sz w:val="26"/>
          <w:szCs w:val="26"/>
          <w:lang w:val="vi-VN"/>
        </w:rPr>
        <w:t>Bài toán của đề tài là xây dựng một hệ thống quản lý sinh viên nhằm hỗ trợ việc lưu trữ, quản lý và tra cứu thông tin sinh viên một cách khoa học và hiệu quả. Hệ thống được xây dựng nhằm khắc phục những hạn chế của phương pháp quản lý thủ công, đồng thời đáp ứng nhu cầu quản lý ngày càng tăng trong môi trường giáo dục.</w:t>
      </w:r>
    </w:p>
    <w:p w14:paraId="5E3A52DF">
      <w:pPr>
        <w:pStyle w:val="85"/>
        <w:ind w:firstLine="325" w:firstLineChars="125"/>
        <w:jc w:val="both"/>
        <w:rPr>
          <w:sz w:val="26"/>
          <w:szCs w:val="26"/>
          <w:lang w:val="vi-VN"/>
        </w:rPr>
      </w:pPr>
      <w:r>
        <w:rPr>
          <w:sz w:val="26"/>
          <w:szCs w:val="26"/>
          <w:lang w:val="vi-VN"/>
        </w:rPr>
        <w:t>Hệ thống cần quản lý các thông tin liên quan đến sinh viên, lớp học, môn học và kết quả học tập. Các dữ liệu này phải được tổ chức một cách hợp lý, đảm bảo tính chính xác, nhất quán và thuận tiện cho việc cập nhật, tra cứu và thống kê thông tin.</w:t>
      </w:r>
    </w:p>
    <w:p w14:paraId="5AFCDA1F">
      <w:pPr>
        <w:pStyle w:val="85"/>
        <w:ind w:firstLine="325" w:firstLineChars="125"/>
        <w:jc w:val="both"/>
        <w:rPr>
          <w:sz w:val="26"/>
          <w:szCs w:val="26"/>
          <w:lang w:val="vi-VN"/>
        </w:rPr>
      </w:pPr>
      <w:r>
        <w:rPr>
          <w:sz w:val="26"/>
          <w:szCs w:val="26"/>
          <w:lang w:val="vi-VN"/>
        </w:rPr>
        <w:t>Việc xây dựng hệ thống quản lý sinh viên không chỉ giúp nâng cao hiệu quả công tác quản lý đào tạo mà còn tạo cơ sở cho việc thiết kế và triển khai hệ thống trong các phần tiếp theo của báo cáo.</w:t>
      </w:r>
    </w:p>
    <w:p w14:paraId="4AC5252A">
      <w:pPr>
        <w:pStyle w:val="85"/>
        <w:ind w:firstLine="325" w:firstLineChars="0"/>
        <w:jc w:val="both"/>
        <w:rPr>
          <w:rFonts w:hint="default"/>
          <w:sz w:val="26"/>
          <w:szCs w:val="26"/>
          <w:lang w:val="vi-VN"/>
        </w:rPr>
      </w:pPr>
      <w:r>
        <w:rPr>
          <w:rFonts w:hint="default"/>
          <w:sz w:val="26"/>
          <w:szCs w:val="26"/>
          <w:lang w:val="vi-VN"/>
        </w:rPr>
        <w:t>Cụ thể, hệ thống được thiết kế để phục vụ cho ba đối tượng người dùng chính với các chức năng và quyền hạn nghiệp vụ chuyên biệt:</w:t>
      </w:r>
    </w:p>
    <w:p w14:paraId="06C42F64">
      <w:pPr>
        <w:pStyle w:val="85"/>
        <w:numPr>
          <w:ilvl w:val="0"/>
          <w:numId w:val="12"/>
        </w:numPr>
        <w:ind w:left="420" w:leftChars="0" w:hanging="420" w:firstLineChars="0"/>
        <w:jc w:val="both"/>
        <w:rPr>
          <w:rFonts w:hint="default"/>
          <w:sz w:val="26"/>
          <w:szCs w:val="26"/>
          <w:lang w:val="vi-VN"/>
        </w:rPr>
      </w:pPr>
      <w:r>
        <w:rPr>
          <w:rFonts w:hint="default"/>
          <w:b/>
          <w:bCs/>
          <w:sz w:val="26"/>
          <w:szCs w:val="26"/>
          <w:lang w:val="vi-VN"/>
        </w:rPr>
        <w:t>Vai trò Sinh viên</w:t>
      </w:r>
      <w:r>
        <w:rPr>
          <w:rFonts w:hint="default"/>
          <w:sz w:val="26"/>
          <w:szCs w:val="26"/>
          <w:lang w:val="vi-VN"/>
        </w:rPr>
        <w:t>: Là đối tượng trung tâm của hệ thống. Sinh viên sử dụng phần mềm để thực hiện các chức năng tự phục vụ (self - service) bao gồm: tra cứu và quản lý thông tin hồ sơ cá nhân; theo dõi tiến độ và kết quả học tập chi tiết theo từng học phần; xem danh mục các môn học khả dụng và thực hiện quy trình đăng ký học phần trực tuyến cho mỗi học kỳ mới.</w:t>
      </w:r>
    </w:p>
    <w:p w14:paraId="657AF4E4">
      <w:pPr>
        <w:pStyle w:val="85"/>
        <w:numPr>
          <w:ilvl w:val="0"/>
          <w:numId w:val="12"/>
        </w:numPr>
        <w:ind w:left="420" w:leftChars="0" w:hanging="420" w:firstLineChars="0"/>
        <w:jc w:val="both"/>
        <w:rPr>
          <w:rFonts w:hint="default"/>
          <w:sz w:val="26"/>
          <w:szCs w:val="26"/>
          <w:lang w:val="vi-VN"/>
        </w:rPr>
      </w:pPr>
      <w:r>
        <w:rPr>
          <w:rFonts w:hint="default"/>
          <w:b/>
          <w:bCs/>
          <w:sz w:val="26"/>
          <w:szCs w:val="26"/>
          <w:lang w:val="vi-VN"/>
        </w:rPr>
        <w:t>Vai trò Giảng viên</w:t>
      </w:r>
      <w:r>
        <w:rPr>
          <w:rFonts w:hint="default"/>
          <w:sz w:val="26"/>
          <w:szCs w:val="26"/>
          <w:lang w:val="vi-VN"/>
        </w:rPr>
        <w:t>: Là đối tượng trực tiếp thực hiện công tác chuyên môn và đánh giá. Chức năng của giảng viên tập trung vào việc quản lý các lớp học và môn học đã được phân công giảng dạy. Giảng viên có quyền truy xuất danh sách sinh viên của lớp mình phụ trách, thực hiện nghiệp vụ nhập điểm thành phần (điểm quá trình và điểm thi) và cập nhật điểm số cho sinh viên, đảm bảo tính chính xác và kịp thời trong công tác chấm điểm.</w:t>
      </w:r>
    </w:p>
    <w:p w14:paraId="3FDBB4ED">
      <w:pPr>
        <w:pStyle w:val="85"/>
        <w:numPr>
          <w:ilvl w:val="0"/>
          <w:numId w:val="12"/>
        </w:numPr>
        <w:ind w:left="420" w:leftChars="0" w:hanging="420" w:firstLineChars="0"/>
        <w:jc w:val="both"/>
        <w:rPr>
          <w:rFonts w:hint="default"/>
          <w:sz w:val="26"/>
          <w:szCs w:val="26"/>
          <w:lang w:val="vi-VN"/>
        </w:rPr>
      </w:pPr>
      <w:r>
        <w:rPr>
          <w:rFonts w:hint="default"/>
          <w:b/>
          <w:bCs/>
          <w:sz w:val="26"/>
          <w:szCs w:val="26"/>
          <w:lang w:val="vi-VN"/>
        </w:rPr>
        <w:t>Vai trò Phòng đào tạo (Quản trị viên)</w:t>
      </w:r>
      <w:r>
        <w:rPr>
          <w:rFonts w:hint="default"/>
          <w:sz w:val="26"/>
          <w:szCs w:val="26"/>
          <w:lang w:val="vi-VN"/>
        </w:rPr>
        <w:t xml:space="preserve">: Là đối tượng có quyền hạn cao nhất, đóng vai trò quản tri toàn diện hệ thống. Phòng đào tạo thực hiện các nghiệp vụ cốt lõi như: Quản lý danh mục nền tảng (Khoa, lớp hành chính, môn học); quản lý hồ sơ nhân sự  (Giảng viên, Sinh viên); thiết lập phân công giảng dạy cho giảng viên. Ngoài ra, vai trò này còn phụ trách chức năng báo cáo, thống kê sĩ số, tỷ lệ đạt/rớt và đánh giá chất lượng đào tạo tổng thể của toàn trường. </w:t>
      </w:r>
    </w:p>
    <w:p w14:paraId="55E04ED2">
      <w:pPr>
        <w:pStyle w:val="85"/>
        <w:ind w:firstLine="325" w:firstLineChars="125"/>
        <w:jc w:val="both"/>
        <w:rPr>
          <w:rFonts w:hint="default"/>
          <w:sz w:val="26"/>
          <w:szCs w:val="26"/>
          <w:lang w:val="vi-VN"/>
        </w:rPr>
      </w:pPr>
    </w:p>
    <w:p w14:paraId="6A789ED7">
      <w:pPr>
        <w:pStyle w:val="3"/>
        <w:numPr>
          <w:ilvl w:val="1"/>
          <w:numId w:val="11"/>
        </w:numPr>
        <w:rPr>
          <w:rFonts w:ascii="Times New Roman" w:hAnsi="Times New Roman" w:cs="Times New Roman"/>
          <w:sz w:val="28"/>
          <w:szCs w:val="28"/>
          <w:lang w:val="vi-VN"/>
        </w:rPr>
      </w:pPr>
      <w:r>
        <w:rPr>
          <w:rFonts w:hint="default" w:ascii="Times New Roman" w:hAnsi="Times New Roman" w:cs="Times New Roman"/>
          <w:sz w:val="28"/>
          <w:szCs w:val="28"/>
          <w:lang w:val="vi-VN"/>
        </w:rPr>
        <w:t>Môi trường triển khai</w:t>
      </w:r>
    </w:p>
    <w:p w14:paraId="5A4CC069">
      <w:pPr>
        <w:rPr>
          <w:rFonts w:ascii="Times New Roman" w:hAnsi="Times New Roman" w:cs="Times New Roman"/>
          <w:sz w:val="26"/>
          <w:szCs w:val="26"/>
          <w:lang w:val="vi-VN"/>
        </w:rPr>
      </w:pPr>
      <w:r>
        <w:rPr>
          <w:rFonts w:ascii="Times New Roman" w:hAnsi="Times New Roman" w:cs="Times New Roman"/>
          <w:sz w:val="26"/>
          <w:szCs w:val="26"/>
          <w:lang w:val="vi-VN"/>
        </w:rPr>
        <w:t>- Ngôn ngữ lập trình: Python</w:t>
      </w:r>
    </w:p>
    <w:p w14:paraId="14CDDA13">
      <w:pPr>
        <w:rPr>
          <w:rFonts w:ascii="Times New Roman" w:hAnsi="Times New Roman" w:cs="Times New Roman"/>
          <w:sz w:val="26"/>
          <w:szCs w:val="26"/>
          <w:lang w:val="vi-VN"/>
        </w:rPr>
      </w:pPr>
      <w:r>
        <w:rPr>
          <w:rFonts w:ascii="Times New Roman" w:hAnsi="Times New Roman" w:cs="Times New Roman"/>
          <w:sz w:val="26"/>
          <w:szCs w:val="26"/>
          <w:lang w:val="vi-VN"/>
        </w:rPr>
        <w:t>- Cơ sở dữ liệu: SQL server</w:t>
      </w:r>
    </w:p>
    <w:p w14:paraId="0299092E">
      <w:pPr>
        <w:pStyle w:val="3"/>
        <w:numPr>
          <w:ilvl w:val="1"/>
          <w:numId w:val="11"/>
        </w:numPr>
        <w:rPr>
          <w:rFonts w:ascii="Times New Roman" w:hAnsi="Times New Roman" w:cs="Times New Roman"/>
          <w:lang w:val="vi-VN"/>
        </w:rPr>
      </w:pPr>
      <w:bookmarkStart w:id="11" w:name="_Toc8733"/>
      <w:bookmarkStart w:id="12" w:name="_Toc24012"/>
      <w:r>
        <w:rPr>
          <w:rFonts w:ascii="Times New Roman" w:hAnsi="Times New Roman" w:cs="Times New Roman"/>
          <w:sz w:val="28"/>
          <w:szCs w:val="28"/>
          <w:lang w:val="vi-VN"/>
        </w:rPr>
        <w:t>Mục tiêu và phạm vi của hệ thống</w:t>
      </w:r>
      <w:bookmarkEnd w:id="11"/>
      <w:bookmarkEnd w:id="12"/>
    </w:p>
    <w:p w14:paraId="1679CDC4">
      <w:pPr>
        <w:pStyle w:val="4"/>
        <w:numPr>
          <w:ilvl w:val="2"/>
          <w:numId w:val="11"/>
        </w:numPr>
        <w:rPr>
          <w:rFonts w:ascii="Times New Roman" w:hAnsi="Times New Roman" w:cs="Times New Roman"/>
          <w:sz w:val="28"/>
          <w:szCs w:val="28"/>
          <w:lang w:val="vi-VN"/>
        </w:rPr>
      </w:pPr>
      <w:bookmarkStart w:id="13" w:name="_Toc26337"/>
      <w:r>
        <w:rPr>
          <w:rFonts w:ascii="Times New Roman" w:hAnsi="Times New Roman" w:cs="Times New Roman"/>
          <w:sz w:val="28"/>
          <w:szCs w:val="28"/>
          <w:lang w:val="vi-VN"/>
        </w:rPr>
        <w:t>Mục tiêu của hệ thống</w:t>
      </w:r>
      <w:bookmarkEnd w:id="13"/>
    </w:p>
    <w:p w14:paraId="00C594E5">
      <w:pPr>
        <w:pStyle w:val="85"/>
        <w:ind w:firstLine="260" w:firstLineChars="100"/>
        <w:jc w:val="both"/>
        <w:rPr>
          <w:sz w:val="26"/>
          <w:szCs w:val="26"/>
          <w:lang w:val="vi-VN"/>
        </w:rPr>
      </w:pPr>
      <w:r>
        <w:rPr>
          <w:sz w:val="26"/>
          <w:szCs w:val="26"/>
          <w:lang w:val="vi-VN"/>
        </w:rPr>
        <w:t>Mục tiêu của đề tài là xây dựng một hệ thống quản lý sinh viên nhằm hỗ trợ công tác lưu trữ, quản lý và tra cứu thông tin sinh viên một cách khoa học, chính xác và hiệu quả. Hệ thống hướng đến việc giảm thiểu các sai sót trong quá trình quản lý thủ công, đồng thời nâng cao hiệu quả công tác quản lý đào tạo.</w:t>
      </w:r>
    </w:p>
    <w:p w14:paraId="3721E476">
      <w:pPr>
        <w:pStyle w:val="85"/>
        <w:ind w:firstLine="260" w:firstLineChars="100"/>
        <w:jc w:val="both"/>
        <w:rPr>
          <w:sz w:val="26"/>
          <w:szCs w:val="26"/>
          <w:lang w:val="vi-VN"/>
        </w:rPr>
      </w:pPr>
      <w:r>
        <w:rPr>
          <w:sz w:val="26"/>
          <w:szCs w:val="26"/>
          <w:lang w:val="vi-VN"/>
        </w:rPr>
        <w:t>Bên cạnh đó, hệ thống còn giúp chuẩn hóa dữ liệu sinh viên, đảm bảo tính nhất quán và thuận tiện cho việc cập nhật, thống kê và khai thác thông tin phục vụ công tác quản lý và học vụ.</w:t>
      </w:r>
    </w:p>
    <w:p w14:paraId="0126027C">
      <w:pPr>
        <w:pStyle w:val="4"/>
        <w:numPr>
          <w:ilvl w:val="2"/>
          <w:numId w:val="11"/>
        </w:numPr>
        <w:rPr>
          <w:rFonts w:ascii="Times New Roman" w:hAnsi="Times New Roman" w:cs="Times New Roman"/>
          <w:sz w:val="28"/>
          <w:szCs w:val="28"/>
          <w:lang w:val="vi-VN"/>
        </w:rPr>
      </w:pPr>
      <w:bookmarkStart w:id="14" w:name="_Toc2965"/>
      <w:r>
        <w:rPr>
          <w:rFonts w:ascii="Times New Roman" w:hAnsi="Times New Roman" w:cs="Times New Roman"/>
          <w:sz w:val="28"/>
          <w:szCs w:val="28"/>
          <w:lang w:val="vi-VN"/>
        </w:rPr>
        <w:t>Phạm vi của hệ thống</w:t>
      </w:r>
      <w:bookmarkEnd w:id="14"/>
      <w:r>
        <w:rPr>
          <w:rFonts w:ascii="Times New Roman" w:hAnsi="Times New Roman" w:cs="Times New Roman"/>
          <w:sz w:val="28"/>
          <w:szCs w:val="28"/>
          <w:lang w:val="vi-VN"/>
        </w:rPr>
        <w:t xml:space="preserve"> </w:t>
      </w:r>
    </w:p>
    <w:p w14:paraId="75390D5B">
      <w:pPr>
        <w:pStyle w:val="85"/>
        <w:ind w:firstLine="260" w:firstLineChars="100"/>
        <w:jc w:val="both"/>
        <w:rPr>
          <w:sz w:val="26"/>
          <w:szCs w:val="26"/>
          <w:lang w:val="vi-VN"/>
        </w:rPr>
      </w:pPr>
      <w:r>
        <w:rPr>
          <w:sz w:val="26"/>
          <w:szCs w:val="26"/>
          <w:lang w:val="vi-VN"/>
        </w:rPr>
        <w:t>Trong phạm vi của đề tài, hệ thống tập trung vào việc quản lý các thông tin cơ bản liên quan đến sinh viên và hoạt động học tập, bao gồm: thông tin sinh viên, lớp học, môn học và kết quả học tập. Hệ thống hỗ trợ các chức năng thêm, sửa, xóa và tra cứu dữ liệu, phục vụ cho nhu cầu quản lý sinh viên trong một đơn vị đào tạo.</w:t>
      </w:r>
    </w:p>
    <w:p w14:paraId="3E912D15">
      <w:pPr>
        <w:pStyle w:val="85"/>
        <w:ind w:firstLine="260" w:firstLineChars="100"/>
        <w:jc w:val="both"/>
        <w:rPr>
          <w:sz w:val="26"/>
          <w:szCs w:val="26"/>
          <w:lang w:val="vi-VN"/>
        </w:rPr>
      </w:pPr>
      <w:r>
        <w:rPr>
          <w:sz w:val="26"/>
          <w:szCs w:val="26"/>
          <w:lang w:val="vi-VN"/>
        </w:rPr>
        <w:t>Do giới hạn về thời gian và phạm vi nghiên cứu, đề tài chưa xem xét đến các chức năng nâng cao như quản lý tài chính, học phí, ký túc xá hoặc các hệ thống tích hợp bên ngoài. Các nội dung này có thể được mở rộng và phát triển trong các nghiên cứu tiếp theo.</w:t>
      </w:r>
    </w:p>
    <w:p w14:paraId="71B0B382">
      <w:pPr>
        <w:rPr>
          <w:rFonts w:ascii="Times New Roman" w:hAnsi="Times New Roman" w:cs="Times New Roman"/>
          <w:lang w:val="vi-VN"/>
        </w:rPr>
      </w:pPr>
    </w:p>
    <w:p w14:paraId="49D56056">
      <w:pPr>
        <w:rPr>
          <w:rFonts w:ascii="Times New Roman" w:hAnsi="Times New Roman" w:cs="Times New Roman"/>
          <w:lang w:val="vi-VN"/>
        </w:rPr>
      </w:pPr>
    </w:p>
    <w:p w14:paraId="03BFBD76">
      <w:pPr>
        <w:rPr>
          <w:rFonts w:ascii="Times New Roman" w:hAnsi="Times New Roman" w:cs="Times New Roman"/>
          <w:lang w:val="vi-VN"/>
        </w:rPr>
      </w:pPr>
    </w:p>
    <w:p w14:paraId="4A77094D">
      <w:pPr>
        <w:rPr>
          <w:rFonts w:ascii="Times New Roman" w:hAnsi="Times New Roman" w:cs="Times New Roman"/>
          <w:lang w:val="vi-VN"/>
        </w:rPr>
      </w:pPr>
    </w:p>
    <w:p w14:paraId="39A65A06">
      <w:pPr>
        <w:rPr>
          <w:rFonts w:ascii="Times New Roman" w:hAnsi="Times New Roman" w:cs="Times New Roman"/>
          <w:lang w:val="vi-VN"/>
        </w:rPr>
      </w:pPr>
    </w:p>
    <w:p w14:paraId="41D2DEB7">
      <w:pPr>
        <w:rPr>
          <w:rFonts w:ascii="Times New Roman" w:hAnsi="Times New Roman" w:cs="Times New Roman"/>
          <w:lang w:val="vi-VN"/>
        </w:rPr>
      </w:pPr>
    </w:p>
    <w:p w14:paraId="0E8E385D">
      <w:pPr>
        <w:rPr>
          <w:rFonts w:ascii="Times New Roman" w:hAnsi="Times New Roman" w:cs="Times New Roman"/>
          <w:lang w:val="vi-VN"/>
        </w:rPr>
      </w:pPr>
    </w:p>
    <w:p w14:paraId="66DEFF85">
      <w:pPr>
        <w:rPr>
          <w:rFonts w:ascii="Times New Roman" w:hAnsi="Times New Roman" w:cs="Times New Roman"/>
          <w:lang w:val="vi-VN"/>
        </w:rPr>
      </w:pPr>
    </w:p>
    <w:p w14:paraId="029A3B83">
      <w:pPr>
        <w:rPr>
          <w:rFonts w:ascii="Times New Roman" w:hAnsi="Times New Roman" w:cs="Times New Roman"/>
          <w:lang w:val="vi-VN"/>
        </w:rPr>
      </w:pPr>
    </w:p>
    <w:p w14:paraId="0C1F1A6A">
      <w:pPr>
        <w:rPr>
          <w:rFonts w:ascii="Times New Roman" w:hAnsi="Times New Roman" w:cs="Times New Roman"/>
          <w:lang w:val="vi-VN"/>
        </w:rPr>
      </w:pPr>
    </w:p>
    <w:p w14:paraId="442A6576">
      <w:pPr>
        <w:rPr>
          <w:rFonts w:ascii="Times New Roman" w:hAnsi="Times New Roman" w:cs="Times New Roman"/>
          <w:lang w:val="vi-VN"/>
        </w:rPr>
      </w:pPr>
    </w:p>
    <w:p w14:paraId="24865CD2">
      <w:pPr>
        <w:rPr>
          <w:rFonts w:ascii="Times New Roman" w:hAnsi="Times New Roman" w:cs="Times New Roman"/>
          <w:lang w:val="vi-VN"/>
        </w:rPr>
      </w:pPr>
    </w:p>
    <w:p w14:paraId="1D9D8E4F">
      <w:pPr>
        <w:rPr>
          <w:rFonts w:ascii="Times New Roman" w:hAnsi="Times New Roman" w:cs="Times New Roman"/>
          <w:lang w:val="vi-VN"/>
        </w:rPr>
      </w:pPr>
    </w:p>
    <w:p w14:paraId="4AB5BE68">
      <w:pPr>
        <w:rPr>
          <w:rFonts w:ascii="Times New Roman" w:hAnsi="Times New Roman" w:cs="Times New Roman"/>
          <w:lang w:val="vi-VN"/>
        </w:rPr>
      </w:pPr>
    </w:p>
    <w:p w14:paraId="4C861DBC">
      <w:pPr>
        <w:rPr>
          <w:rFonts w:ascii="Times New Roman" w:hAnsi="Times New Roman" w:cs="Times New Roman"/>
          <w:lang w:val="vi-VN"/>
        </w:rPr>
      </w:pPr>
    </w:p>
    <w:p w14:paraId="747585E9">
      <w:pPr>
        <w:rPr>
          <w:rFonts w:ascii="Times New Roman" w:hAnsi="Times New Roman" w:cs="Times New Roman"/>
          <w:lang w:val="vi-VN"/>
        </w:rPr>
      </w:pPr>
    </w:p>
    <w:p w14:paraId="6B90F750">
      <w:pPr>
        <w:rPr>
          <w:rFonts w:ascii="Times New Roman" w:hAnsi="Times New Roman" w:cs="Times New Roman"/>
          <w:lang w:val="vi-VN"/>
        </w:rPr>
      </w:pPr>
    </w:p>
    <w:p w14:paraId="1EFAC4B0">
      <w:pPr>
        <w:rPr>
          <w:rFonts w:ascii="Times New Roman" w:hAnsi="Times New Roman" w:cs="Times New Roman"/>
          <w:lang w:val="vi-VN"/>
        </w:rPr>
      </w:pPr>
    </w:p>
    <w:p w14:paraId="09144319">
      <w:pPr>
        <w:pStyle w:val="3"/>
        <w:rPr>
          <w:rFonts w:ascii="Times New Roman" w:hAnsi="Times New Roman" w:cs="Times New Roman"/>
          <w:sz w:val="28"/>
          <w:szCs w:val="28"/>
          <w:lang w:val="vi-VN"/>
        </w:rPr>
      </w:pPr>
      <w:bookmarkStart w:id="15" w:name="_Toc30046"/>
      <w:bookmarkStart w:id="16" w:name="_Toc16336"/>
      <w:r>
        <w:rPr>
          <w:rFonts w:ascii="Times New Roman" w:hAnsi="Times New Roman" w:cs="Times New Roman"/>
          <w:sz w:val="28"/>
          <w:szCs w:val="28"/>
          <w:lang w:val="vi-VN"/>
        </w:rPr>
        <w:t>1.5 Kế hoạch thực hiện đề tài</w:t>
      </w:r>
      <w:bookmarkEnd w:id="15"/>
      <w:bookmarkEnd w:id="16"/>
    </w:p>
    <w:p w14:paraId="3718D71A">
      <w:pPr>
        <w:jc w:val="both"/>
        <w:rPr>
          <w:rFonts w:ascii="Times New Roman" w:hAnsi="Times New Roman" w:cs="Times New Roman"/>
          <w:sz w:val="26"/>
          <w:szCs w:val="26"/>
          <w:lang w:val="vi-VN"/>
        </w:rPr>
      </w:pPr>
      <w:r>
        <w:rPr>
          <w:rFonts w:ascii="Times New Roman" w:hAnsi="Times New Roman" w:cs="Times New Roman"/>
          <w:sz w:val="26"/>
          <w:szCs w:val="26"/>
          <w:lang w:val="vi-VN"/>
        </w:rPr>
        <w:t>Bảng kế hoạch thực hiện đề tài được xây dựng nhằm phân chia các công việc theo từng giai đoạn, đảm bảo tiến độ và chất lượng của đề tài.</w:t>
      </w:r>
    </w:p>
    <w:p w14:paraId="7C8CBFE8">
      <w:pPr>
        <w:jc w:val="both"/>
        <w:rPr>
          <w:rFonts w:ascii="Times New Roman" w:hAnsi="Times New Roman" w:cs="Times New Roman"/>
          <w:sz w:val="26"/>
          <w:szCs w:val="26"/>
          <w:lang w:val="vi-VN"/>
        </w:rPr>
      </w:pPr>
    </w:p>
    <w:p w14:paraId="3BA77A71">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Bảng: kế hoạch thực hiện đề tài</w:t>
      </w:r>
    </w:p>
    <w:p w14:paraId="3D7DA351">
      <w:pPr>
        <w:rPr>
          <w:rFonts w:ascii="Times New Roman" w:hAnsi="Times New Roman" w:cs="Times New Roman"/>
          <w:sz w:val="24"/>
          <w:szCs w:val="24"/>
          <w:lang w:val="vi-VN"/>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2975"/>
        <w:gridCol w:w="1980"/>
        <w:gridCol w:w="3689"/>
      </w:tblGrid>
      <w:tr w14:paraId="5469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361E16C1">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STT</w:t>
            </w:r>
          </w:p>
        </w:tc>
        <w:tc>
          <w:tcPr>
            <w:tcW w:w="2975" w:type="dxa"/>
          </w:tcPr>
          <w:p w14:paraId="0613F3E8">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Nội dung công việc</w:t>
            </w:r>
          </w:p>
        </w:tc>
        <w:tc>
          <w:tcPr>
            <w:tcW w:w="1980" w:type="dxa"/>
          </w:tcPr>
          <w:p w14:paraId="5A55CE5E">
            <w:pPr>
              <w:widowControl w:val="0"/>
              <w:jc w:val="left"/>
              <w:rPr>
                <w:rFonts w:ascii="Times New Roman" w:hAnsi="Times New Roman" w:cs="Times New Roman"/>
                <w:sz w:val="24"/>
                <w:szCs w:val="24"/>
                <w:lang w:val="vi-VN"/>
              </w:rPr>
            </w:pPr>
            <w:r>
              <w:rPr>
                <w:rFonts w:ascii="Times New Roman" w:hAnsi="Times New Roman" w:cs="Times New Roman"/>
                <w:sz w:val="24"/>
                <w:szCs w:val="24"/>
                <w:lang w:val="vi-VN"/>
              </w:rPr>
              <w:t>Thời gian thực hiện</w:t>
            </w:r>
          </w:p>
        </w:tc>
        <w:tc>
          <w:tcPr>
            <w:tcW w:w="3689" w:type="dxa"/>
          </w:tcPr>
          <w:p w14:paraId="547D3390">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Người thực hiện</w:t>
            </w:r>
          </w:p>
        </w:tc>
      </w:tr>
      <w:tr w14:paraId="1FB6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06093D1F">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2975" w:type="dxa"/>
          </w:tcPr>
          <w:p w14:paraId="7D95523E">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Tìm hiểu đề tài, xác định yêu cầu của bài toán</w:t>
            </w:r>
          </w:p>
        </w:tc>
        <w:tc>
          <w:tcPr>
            <w:tcW w:w="1980" w:type="dxa"/>
          </w:tcPr>
          <w:p w14:paraId="7C6AA55F">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Tuần 1</w:t>
            </w:r>
          </w:p>
        </w:tc>
        <w:tc>
          <w:tcPr>
            <w:tcW w:w="3689" w:type="dxa"/>
          </w:tcPr>
          <w:p w14:paraId="1DA57885">
            <w:pPr>
              <w:widowControl w:val="0"/>
              <w:jc w:val="left"/>
              <w:rPr>
                <w:rFonts w:ascii="Times New Roman" w:hAnsi="Times New Roman" w:cs="Times New Roman"/>
                <w:sz w:val="24"/>
                <w:szCs w:val="24"/>
                <w:lang w:val="vi-VN"/>
              </w:rPr>
            </w:pPr>
            <w:r>
              <w:rPr>
                <w:rFonts w:ascii="Times New Roman" w:hAnsi="Times New Roman" w:cs="Times New Roman"/>
                <w:sz w:val="24"/>
                <w:szCs w:val="24"/>
                <w:lang w:val="vi-VN"/>
              </w:rPr>
              <w:t>Từ Xuân Đạt, Nguyễn Trung Phong, Phạm Minh Đức, Vũ Công Tiến</w:t>
            </w:r>
          </w:p>
        </w:tc>
      </w:tr>
      <w:tr w14:paraId="06F9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0E5ECCD1">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2975" w:type="dxa"/>
          </w:tcPr>
          <w:p w14:paraId="0374F701">
            <w:pPr>
              <w:widowControl w:val="0"/>
              <w:jc w:val="left"/>
              <w:rPr>
                <w:rFonts w:ascii="Times New Roman" w:hAnsi="Times New Roman" w:cs="Times New Roman"/>
                <w:sz w:val="24"/>
                <w:szCs w:val="24"/>
                <w:lang w:val="vi-VN"/>
              </w:rPr>
            </w:pPr>
            <w:r>
              <w:rPr>
                <w:rFonts w:ascii="Times New Roman" w:hAnsi="Times New Roman" w:cs="Times New Roman"/>
                <w:sz w:val="24"/>
                <w:szCs w:val="24"/>
                <w:lang w:val="vi-VN"/>
              </w:rPr>
              <w:t>Phân tích hệ thống, xác định chức năng</w:t>
            </w:r>
          </w:p>
        </w:tc>
        <w:tc>
          <w:tcPr>
            <w:tcW w:w="1980" w:type="dxa"/>
          </w:tcPr>
          <w:p w14:paraId="64DE847E">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Tuần 1 - Tuần 2</w:t>
            </w:r>
          </w:p>
        </w:tc>
        <w:tc>
          <w:tcPr>
            <w:tcW w:w="3689" w:type="dxa"/>
          </w:tcPr>
          <w:p w14:paraId="5FEADB67">
            <w:pPr>
              <w:widowControl w:val="0"/>
              <w:jc w:val="left"/>
              <w:rPr>
                <w:rFonts w:ascii="Times New Roman" w:hAnsi="Times New Roman" w:cs="Times New Roman"/>
                <w:sz w:val="24"/>
                <w:szCs w:val="24"/>
                <w:lang w:val="vi-VN"/>
              </w:rPr>
            </w:pPr>
            <w:r>
              <w:rPr>
                <w:rFonts w:ascii="Times New Roman" w:hAnsi="Times New Roman" w:cs="Times New Roman"/>
                <w:sz w:val="24"/>
                <w:szCs w:val="24"/>
                <w:lang w:val="vi-VN"/>
              </w:rPr>
              <w:t>Từ Xuân Đạt, Vũ Công Tiến</w:t>
            </w:r>
          </w:p>
        </w:tc>
      </w:tr>
      <w:tr w14:paraId="074A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4924B9AC">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975" w:type="dxa"/>
          </w:tcPr>
          <w:p w14:paraId="10701180">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Thiết kế cơ sở dữ liệu</w:t>
            </w:r>
          </w:p>
        </w:tc>
        <w:tc>
          <w:tcPr>
            <w:tcW w:w="1980" w:type="dxa"/>
          </w:tcPr>
          <w:p w14:paraId="2C650451">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Tuần 3</w:t>
            </w:r>
          </w:p>
        </w:tc>
        <w:tc>
          <w:tcPr>
            <w:tcW w:w="3689" w:type="dxa"/>
          </w:tcPr>
          <w:p w14:paraId="655AEE4F">
            <w:pPr>
              <w:widowControl w:val="0"/>
              <w:jc w:val="left"/>
              <w:rPr>
                <w:rFonts w:ascii="Times New Roman" w:hAnsi="Times New Roman" w:cs="Times New Roman"/>
                <w:sz w:val="24"/>
                <w:szCs w:val="24"/>
                <w:lang w:val="vi-VN"/>
              </w:rPr>
            </w:pPr>
            <w:r>
              <w:rPr>
                <w:rFonts w:ascii="Times New Roman" w:hAnsi="Times New Roman" w:cs="Times New Roman"/>
                <w:sz w:val="24"/>
                <w:szCs w:val="24"/>
                <w:lang w:val="vi-VN"/>
              </w:rPr>
              <w:t>Từ Xuân Đạt, Vũ Công Tiến, Phạm Minh Đức</w:t>
            </w:r>
          </w:p>
        </w:tc>
      </w:tr>
      <w:tr w14:paraId="3D5B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62D417B1">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975" w:type="dxa"/>
          </w:tcPr>
          <w:p w14:paraId="121BF13B">
            <w:pPr>
              <w:widowControl w:val="0"/>
              <w:jc w:val="left"/>
              <w:rPr>
                <w:rFonts w:ascii="Times New Roman" w:hAnsi="Times New Roman" w:cs="Times New Roman"/>
                <w:sz w:val="24"/>
                <w:szCs w:val="24"/>
                <w:lang w:val="vi-VN"/>
              </w:rPr>
            </w:pPr>
            <w:r>
              <w:rPr>
                <w:rFonts w:ascii="Times New Roman" w:hAnsi="Times New Roman" w:cs="Times New Roman"/>
                <w:sz w:val="24"/>
                <w:szCs w:val="24"/>
                <w:lang w:val="vi-VN"/>
              </w:rPr>
              <w:t>Xây dựng và triển khai hệ thống</w:t>
            </w:r>
          </w:p>
        </w:tc>
        <w:tc>
          <w:tcPr>
            <w:tcW w:w="1980" w:type="dxa"/>
          </w:tcPr>
          <w:p w14:paraId="0C5D979D">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Tuần 4 - Tuần 6</w:t>
            </w:r>
          </w:p>
        </w:tc>
        <w:tc>
          <w:tcPr>
            <w:tcW w:w="3689" w:type="dxa"/>
          </w:tcPr>
          <w:p w14:paraId="1D31DD79">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Vũ Công Tiến, Phạm Minh Đức, Nguyễn Trung Phong</w:t>
            </w:r>
          </w:p>
        </w:tc>
      </w:tr>
      <w:tr w14:paraId="3F0C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2B58300A">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975" w:type="dxa"/>
          </w:tcPr>
          <w:p w14:paraId="318F8EB4">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Kiểm thử, hoàn thiện hệ thống</w:t>
            </w:r>
          </w:p>
        </w:tc>
        <w:tc>
          <w:tcPr>
            <w:tcW w:w="1980" w:type="dxa"/>
          </w:tcPr>
          <w:p w14:paraId="7A28B800">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Tuần 7</w:t>
            </w:r>
          </w:p>
        </w:tc>
        <w:tc>
          <w:tcPr>
            <w:tcW w:w="3689" w:type="dxa"/>
          </w:tcPr>
          <w:p w14:paraId="33CDCDC0">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Từ Xuân Đạt, Phạm Minh Đức</w:t>
            </w:r>
          </w:p>
        </w:tc>
      </w:tr>
      <w:tr w14:paraId="28D0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00E378B3">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975" w:type="dxa"/>
          </w:tcPr>
          <w:p w14:paraId="71273E3D">
            <w:pPr>
              <w:widowControl w:val="0"/>
              <w:jc w:val="left"/>
              <w:rPr>
                <w:rFonts w:ascii="Times New Roman" w:hAnsi="Times New Roman" w:cs="Times New Roman"/>
                <w:sz w:val="24"/>
                <w:szCs w:val="24"/>
                <w:lang w:val="vi-VN"/>
              </w:rPr>
            </w:pPr>
            <w:r>
              <w:rPr>
                <w:rFonts w:ascii="Times New Roman" w:hAnsi="Times New Roman" w:cs="Times New Roman"/>
                <w:sz w:val="24"/>
                <w:szCs w:val="24"/>
                <w:lang w:val="vi-VN"/>
              </w:rPr>
              <w:t>Viết báo cáo  và chuẩn  bị thuyết trình</w:t>
            </w:r>
          </w:p>
        </w:tc>
        <w:tc>
          <w:tcPr>
            <w:tcW w:w="1980" w:type="dxa"/>
          </w:tcPr>
          <w:p w14:paraId="611FB143">
            <w:pPr>
              <w:widowControl w:val="0"/>
              <w:jc w:val="both"/>
              <w:rPr>
                <w:rFonts w:ascii="Times New Roman" w:hAnsi="Times New Roman" w:cs="Times New Roman"/>
                <w:sz w:val="24"/>
                <w:szCs w:val="24"/>
                <w:lang w:val="vi-VN"/>
              </w:rPr>
            </w:pPr>
            <w:r>
              <w:rPr>
                <w:rFonts w:ascii="Times New Roman" w:hAnsi="Times New Roman" w:cs="Times New Roman"/>
                <w:sz w:val="24"/>
                <w:szCs w:val="24"/>
                <w:lang w:val="vi-VN"/>
              </w:rPr>
              <w:t>Tuần 8</w:t>
            </w:r>
          </w:p>
        </w:tc>
        <w:tc>
          <w:tcPr>
            <w:tcW w:w="3689" w:type="dxa"/>
          </w:tcPr>
          <w:p w14:paraId="10F01B13">
            <w:pPr>
              <w:widowControl w:val="0"/>
              <w:jc w:val="left"/>
              <w:rPr>
                <w:rFonts w:ascii="Times New Roman" w:hAnsi="Times New Roman" w:cs="Times New Roman"/>
                <w:sz w:val="24"/>
                <w:szCs w:val="24"/>
                <w:lang w:val="vi-VN"/>
              </w:rPr>
            </w:pPr>
            <w:r>
              <w:rPr>
                <w:rFonts w:ascii="Times New Roman" w:hAnsi="Times New Roman" w:cs="Times New Roman"/>
                <w:sz w:val="24"/>
                <w:szCs w:val="24"/>
                <w:lang w:val="vi-VN"/>
              </w:rPr>
              <w:t>Vũ Công Tiến, Nguyễn Trung Phong</w:t>
            </w:r>
          </w:p>
        </w:tc>
      </w:tr>
    </w:tbl>
    <w:p w14:paraId="50FB8030">
      <w:pPr>
        <w:rPr>
          <w:rFonts w:ascii="Times New Roman" w:hAnsi="Times New Roman" w:cs="Times New Roman"/>
          <w:sz w:val="24"/>
          <w:szCs w:val="24"/>
          <w:lang w:val="vi-VN"/>
        </w:rPr>
      </w:pPr>
    </w:p>
    <w:p w14:paraId="4DAE37E6">
      <w:pPr>
        <w:rPr>
          <w:rFonts w:ascii="Times New Roman" w:hAnsi="Times New Roman" w:cs="Times New Roman"/>
          <w:lang w:val="vi-VN"/>
        </w:rPr>
      </w:pPr>
      <w:r>
        <w:rPr>
          <w:rFonts w:ascii="Times New Roman" w:hAnsi="Times New Roman" w:cs="Times New Roman"/>
          <w:lang w:val="vi-VN"/>
        </w:rPr>
        <w:br w:type="page"/>
      </w:r>
    </w:p>
    <w:p w14:paraId="7B3F7496">
      <w:pPr>
        <w:pStyle w:val="2"/>
        <w:jc w:val="center"/>
        <w:rPr>
          <w:rFonts w:ascii="Times New Roman" w:hAnsi="Times New Roman" w:cs="Times New Roman"/>
          <w:sz w:val="32"/>
          <w:szCs w:val="32"/>
          <w:lang w:val="vi-VN"/>
        </w:rPr>
      </w:pPr>
      <w:bookmarkStart w:id="17" w:name="_Toc12196"/>
      <w:bookmarkStart w:id="18" w:name="_Toc21896"/>
      <w:r>
        <w:rPr>
          <w:rFonts w:ascii="Times New Roman" w:hAnsi="Times New Roman" w:cs="Times New Roman"/>
          <w:sz w:val="32"/>
          <w:szCs w:val="32"/>
          <w:lang w:val="vi-VN"/>
        </w:rPr>
        <w:t>CHƯƠNG 2: PHÂN TÍCH VÀ TRIỂN KHAI</w:t>
      </w:r>
      <w:bookmarkEnd w:id="17"/>
      <w:bookmarkEnd w:id="18"/>
    </w:p>
    <w:p w14:paraId="1F67BEE9">
      <w:pPr>
        <w:pStyle w:val="3"/>
        <w:rPr>
          <w:rFonts w:hint="default" w:ascii="Times New Roman" w:hAnsi="Times New Roman" w:cs="Times New Roman"/>
          <w:sz w:val="28"/>
          <w:szCs w:val="28"/>
          <w:lang w:val="vi-VN"/>
        </w:rPr>
      </w:pPr>
      <w:bookmarkStart w:id="19" w:name="_Toc28886"/>
      <w:r>
        <w:rPr>
          <w:rFonts w:ascii="Times New Roman" w:hAnsi="Times New Roman" w:cs="Times New Roman"/>
          <w:sz w:val="28"/>
          <w:szCs w:val="28"/>
          <w:lang w:val="vi-VN"/>
        </w:rPr>
        <w:t xml:space="preserve">2.1. </w:t>
      </w:r>
      <w:bookmarkEnd w:id="19"/>
      <w:r>
        <w:rPr>
          <w:rFonts w:hint="default" w:ascii="Times New Roman" w:hAnsi="Times New Roman" w:cs="Times New Roman"/>
          <w:sz w:val="28"/>
          <w:szCs w:val="28"/>
          <w:lang w:val="vi-VN"/>
        </w:rPr>
        <w:t>Thiết kế sơ đồ Database Diagram</w:t>
      </w:r>
    </w:p>
    <w:p w14:paraId="56001A4C">
      <w:pPr>
        <w:numPr>
          <w:ilvl w:val="0"/>
          <w:numId w:val="13"/>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Dựa trên các yêu cầu nghiệp vụ của bài toán Quản Lý Sinh Viên, em đã tiến hành phân tích các đối tượng tham gia và mối liên hệ giữa chúng. Từ đó, bọn em đã xây dựng được sơ đồ Database Diagram hoàn chỉnh nhằm đảm bảo khả năng lưu trữ thông tin logic, không dư thừa và tối ưu hóa hiệu suất truy vấn. Sơ đồ tập trung giải quyết các bài toán cốt lõi sau:</w:t>
      </w:r>
    </w:p>
    <w:p w14:paraId="13162172">
      <w:pPr>
        <w:numPr>
          <w:numId w:val="0"/>
        </w:numPr>
        <w:ind w:leftChars="0" w:firstLine="720" w:firstLineChars="0"/>
        <w:rPr>
          <w:rFonts w:hint="default"/>
          <w:lang w:val="vi-VN"/>
        </w:rPr>
      </w:pPr>
    </w:p>
    <w:p w14:paraId="750CCE57">
      <w:pPr>
        <w:numPr>
          <w:ilvl w:val="0"/>
          <w:numId w:val="0"/>
        </w:numPr>
        <w:ind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1. </w:t>
      </w:r>
      <w:r>
        <w:rPr>
          <w:rFonts w:hint="default" w:ascii="Times New Roman" w:hAnsi="Times New Roman" w:cs="Times New Roman"/>
          <w:b/>
          <w:bCs/>
          <w:sz w:val="26"/>
          <w:szCs w:val="26"/>
          <w:lang w:val="vi-VN"/>
        </w:rPr>
        <w:t>Quản lý nhân sự và tổ chứ</w:t>
      </w:r>
      <w:r>
        <w:rPr>
          <w:rFonts w:hint="default" w:ascii="Times New Roman" w:hAnsi="Times New Roman" w:cs="Times New Roman"/>
          <w:sz w:val="26"/>
          <w:szCs w:val="26"/>
          <w:lang w:val="vi-VN"/>
        </w:rPr>
        <w:t xml:space="preserve">c: Thông qua các thực thể </w:t>
      </w:r>
      <w:r>
        <w:rPr>
          <w:rFonts w:hint="default" w:ascii="Times New Roman" w:hAnsi="Times New Roman" w:cs="Times New Roman"/>
          <w:b/>
          <w:bCs/>
          <w:sz w:val="26"/>
          <w:szCs w:val="26"/>
          <w:lang w:val="vi-VN"/>
        </w:rPr>
        <w:t>Khoa, Lop, SinhVien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và </w:t>
      </w:r>
      <w:r>
        <w:rPr>
          <w:rFonts w:hint="default" w:ascii="Times New Roman" w:hAnsi="Times New Roman" w:cs="Times New Roman"/>
          <w:b/>
          <w:bCs/>
          <w:sz w:val="26"/>
          <w:szCs w:val="26"/>
          <w:lang w:val="vi-VN"/>
        </w:rPr>
        <w:t>GiangVien</w:t>
      </w:r>
      <w:r>
        <w:rPr>
          <w:rFonts w:hint="default" w:ascii="Times New Roman" w:hAnsi="Times New Roman" w:cs="Times New Roman"/>
          <w:sz w:val="26"/>
          <w:szCs w:val="26"/>
          <w:lang w:val="vi-VN"/>
        </w:rPr>
        <w:t xml:space="preserve">, hệ thống quản lý chặt chẽ hồ sơ cá nhân và phân cấp hành chính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trong nhà trường.</w:t>
      </w:r>
    </w:p>
    <w:p w14:paraId="77DC3114">
      <w:pPr>
        <w:numPr>
          <w:ilvl w:val="0"/>
          <w:numId w:val="0"/>
        </w:numPr>
        <w:ind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2. </w:t>
      </w:r>
      <w:r>
        <w:rPr>
          <w:rFonts w:hint="default" w:ascii="Times New Roman" w:hAnsi="Times New Roman" w:cs="Times New Roman"/>
          <w:b/>
          <w:bCs/>
          <w:sz w:val="26"/>
          <w:szCs w:val="26"/>
          <w:lang w:val="vi-VN"/>
        </w:rPr>
        <w:t>Quản lý chương trình đào tạo</w:t>
      </w:r>
      <w:r>
        <w:rPr>
          <w:rFonts w:hint="default" w:ascii="Times New Roman" w:hAnsi="Times New Roman" w:cs="Times New Roman"/>
          <w:sz w:val="26"/>
          <w:szCs w:val="26"/>
          <w:lang w:val="vi-VN"/>
        </w:rPr>
        <w:t xml:space="preserve">: Thực thể MonHoc kết hợp với các bảng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trung gian </w:t>
      </w:r>
      <w:r>
        <w:rPr>
          <w:rFonts w:hint="default" w:ascii="Times New Roman" w:hAnsi="Times New Roman" w:cs="Times New Roman"/>
          <w:b/>
          <w:bCs/>
          <w:sz w:val="26"/>
          <w:szCs w:val="26"/>
          <w:lang w:val="vi-VN"/>
        </w:rPr>
        <w:t xml:space="preserve">PhanCongGiangDay </w:t>
      </w:r>
      <w:r>
        <w:rPr>
          <w:rFonts w:hint="default" w:ascii="Times New Roman" w:hAnsi="Times New Roman" w:cs="Times New Roman"/>
          <w:sz w:val="26"/>
          <w:szCs w:val="26"/>
          <w:lang w:val="vi-VN"/>
        </w:rPr>
        <w:t xml:space="preserve">cho phép thiết lập linh hoạt việc giảng viên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nào dạy môn gì cho lớp nào.</w:t>
      </w:r>
    </w:p>
    <w:p w14:paraId="7C392F99">
      <w:pPr>
        <w:numPr>
          <w:ilvl w:val="0"/>
          <w:numId w:val="0"/>
        </w:numPr>
        <w:ind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3. </w:t>
      </w:r>
      <w:r>
        <w:rPr>
          <w:rFonts w:hint="default" w:ascii="Times New Roman" w:hAnsi="Times New Roman" w:cs="Times New Roman"/>
          <w:b/>
          <w:bCs/>
          <w:sz w:val="26"/>
          <w:szCs w:val="26"/>
          <w:lang w:val="vi-VN"/>
        </w:rPr>
        <w:t>Quản lý kết quả học tập</w:t>
      </w:r>
      <w:r>
        <w:rPr>
          <w:rFonts w:hint="default" w:ascii="Times New Roman" w:hAnsi="Times New Roman" w:cs="Times New Roman"/>
          <w:sz w:val="26"/>
          <w:szCs w:val="26"/>
          <w:lang w:val="vi-VN"/>
        </w:rPr>
        <w:t xml:space="preserve">: Đây là trọng tâm của hệ thống, được xử lý qua hai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thực thể </w:t>
      </w:r>
      <w:r>
        <w:rPr>
          <w:rFonts w:hint="default" w:ascii="Times New Roman" w:hAnsi="Times New Roman" w:cs="Times New Roman"/>
          <w:b/>
          <w:bCs/>
          <w:sz w:val="26"/>
          <w:szCs w:val="26"/>
          <w:lang w:val="vi-VN"/>
        </w:rPr>
        <w:t xml:space="preserve">DangKyHoc </w:t>
      </w:r>
      <w:r>
        <w:rPr>
          <w:rFonts w:hint="default" w:ascii="Times New Roman" w:hAnsi="Times New Roman" w:cs="Times New Roman"/>
          <w:sz w:val="26"/>
          <w:szCs w:val="26"/>
          <w:lang w:val="vi-VN"/>
        </w:rPr>
        <w:t xml:space="preserve">(quản lý việc ghi danh) và </w:t>
      </w:r>
      <w:r>
        <w:rPr>
          <w:rFonts w:hint="default" w:ascii="Times New Roman" w:hAnsi="Times New Roman" w:cs="Times New Roman"/>
          <w:b/>
          <w:bCs/>
          <w:sz w:val="26"/>
          <w:szCs w:val="26"/>
          <w:lang w:val="vi-VN"/>
        </w:rPr>
        <w:t xml:space="preserve">Diem </w:t>
      </w:r>
      <w:r>
        <w:rPr>
          <w:rFonts w:hint="default" w:ascii="Times New Roman" w:hAnsi="Times New Roman" w:cs="Times New Roman"/>
          <w:sz w:val="26"/>
          <w:szCs w:val="26"/>
          <w:lang w:val="vi-VN"/>
        </w:rPr>
        <w:t xml:space="preserve">(lưu trữ kết quả chi tiết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theo từng môn học của sinh viên). Việc tách biệt này giúp hệ thống quản lý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được cả lịch học tập và điểm số hiện tại.</w:t>
      </w:r>
    </w:p>
    <w:p w14:paraId="12F7A23A">
      <w:pPr>
        <w:numPr>
          <w:ilvl w:val="0"/>
          <w:numId w:val="0"/>
        </w:numPr>
        <w:ind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4. </w:t>
      </w:r>
      <w:r>
        <w:rPr>
          <w:rFonts w:hint="default" w:ascii="Times New Roman" w:hAnsi="Times New Roman" w:cs="Times New Roman"/>
          <w:b/>
          <w:bCs/>
          <w:sz w:val="26"/>
          <w:szCs w:val="26"/>
          <w:lang w:val="vi-VN"/>
        </w:rPr>
        <w:t>Hệ thống bảo mật và phân quyền</w:t>
      </w:r>
      <w:r>
        <w:rPr>
          <w:rFonts w:hint="default" w:ascii="Times New Roman" w:hAnsi="Times New Roman" w:cs="Times New Roman"/>
          <w:sz w:val="26"/>
          <w:szCs w:val="26"/>
          <w:lang w:val="vi-VN"/>
        </w:rPr>
        <w:t xml:space="preserve">: Các thực hệ </w:t>
      </w:r>
      <w:r>
        <w:rPr>
          <w:rFonts w:hint="default" w:ascii="Times New Roman" w:hAnsi="Times New Roman" w:cs="Times New Roman"/>
          <w:b/>
          <w:bCs/>
          <w:sz w:val="26"/>
          <w:szCs w:val="26"/>
          <w:lang w:val="vi-VN"/>
        </w:rPr>
        <w:t>TaiKhoan</w:t>
      </w:r>
      <w:r>
        <w:rPr>
          <w:rFonts w:hint="default" w:ascii="Times New Roman" w:hAnsi="Times New Roman" w:cs="Times New Roman"/>
          <w:sz w:val="26"/>
          <w:szCs w:val="26"/>
          <w:lang w:val="vi-VN"/>
        </w:rPr>
        <w:t xml:space="preserve">, </w:t>
      </w:r>
      <w:r>
        <w:rPr>
          <w:rFonts w:hint="default" w:ascii="Times New Roman" w:hAnsi="Times New Roman" w:cs="Times New Roman"/>
          <w:b/>
          <w:bCs/>
          <w:sz w:val="26"/>
          <w:szCs w:val="26"/>
          <w:lang w:val="vi-VN"/>
        </w:rPr>
        <w:t xml:space="preserve">VaiTro </w:t>
      </w:r>
      <w:r>
        <w:rPr>
          <w:rFonts w:hint="default" w:ascii="Times New Roman" w:hAnsi="Times New Roman" w:cs="Times New Roman"/>
          <w:sz w:val="26"/>
          <w:szCs w:val="26"/>
          <w:lang w:val="vi-VN"/>
        </w:rPr>
        <w:t xml:space="preserve">và </w:t>
      </w:r>
      <w:r>
        <w:rPr>
          <w:rFonts w:hint="default" w:ascii="Times New Roman" w:hAnsi="Times New Roman" w:cs="Times New Roman"/>
          <w:sz w:val="26"/>
          <w:szCs w:val="26"/>
          <w:lang w:val="vi-VN"/>
        </w:rPr>
        <w:tab/>
      </w:r>
      <w:r>
        <w:rPr>
          <w:rFonts w:hint="default" w:ascii="Times New Roman" w:hAnsi="Times New Roman" w:cs="Times New Roman"/>
          <w:b/>
          <w:bCs/>
          <w:sz w:val="26"/>
          <w:szCs w:val="26"/>
          <w:lang w:val="vi-VN"/>
        </w:rPr>
        <w:t xml:space="preserve">Quyen </w:t>
      </w:r>
      <w:r>
        <w:rPr>
          <w:rFonts w:hint="default" w:ascii="Times New Roman" w:hAnsi="Times New Roman" w:cs="Times New Roman"/>
          <w:sz w:val="26"/>
          <w:szCs w:val="26"/>
          <w:lang w:val="vi-VN"/>
        </w:rPr>
        <w:t xml:space="preserve">được thiết kế để kiểm soát quyền truy cập, đảm bảo mỗi đối tượng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người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dùng (Sinh viên, Giảng viên, Admin) chỉ được thao tác trong phạm vi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quyền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hạn cho phép.</w:t>
      </w:r>
    </w:p>
    <w:p w14:paraId="105CC8E9">
      <w:pPr>
        <w:numPr>
          <w:numId w:val="0"/>
        </w:numPr>
        <w:ind w:leftChars="0" w:firstLine="720" w:firstLineChars="0"/>
        <w:rPr>
          <w:rFonts w:hint="default"/>
          <w:lang w:val="vi-VN"/>
        </w:rPr>
      </w:pPr>
    </w:p>
    <w:p w14:paraId="4AAEF80B">
      <w:pPr>
        <w:rPr>
          <w:rFonts w:ascii="Times New Roman" w:hAnsi="Times New Roman" w:cs="Times New Roman"/>
        </w:rPr>
      </w:pPr>
      <w:r>
        <w:rPr>
          <w:rFonts w:ascii="Times New Roman" w:hAnsi="Times New Roman" w:cs="Times New Roman"/>
          <w:lang w:eastAsia="en-US"/>
        </w:rPr>
        <w:drawing>
          <wp:inline distT="0" distB="0" distL="114300" distR="114300">
            <wp:extent cx="5756275" cy="3488055"/>
            <wp:effectExtent l="0" t="0" r="4445" b="19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
                    <a:stretch>
                      <a:fillRect/>
                    </a:stretch>
                  </pic:blipFill>
                  <pic:spPr>
                    <a:xfrm>
                      <a:off x="0" y="0"/>
                      <a:ext cx="5756275" cy="3488055"/>
                    </a:xfrm>
                    <a:prstGeom prst="rect">
                      <a:avLst/>
                    </a:prstGeom>
                    <a:noFill/>
                    <a:ln>
                      <a:noFill/>
                    </a:ln>
                  </pic:spPr>
                </pic:pic>
              </a:graphicData>
            </a:graphic>
          </wp:inline>
        </w:drawing>
      </w:r>
    </w:p>
    <w:p w14:paraId="0C22EADC">
      <w:pPr>
        <w:rPr>
          <w:rFonts w:ascii="Times New Roman" w:hAnsi="Times New Roman" w:cs="Times New Roman"/>
          <w:lang w:val="vi-VN"/>
        </w:rPr>
      </w:pPr>
    </w:p>
    <w:p w14:paraId="431D6A0F">
      <w:pPr>
        <w:rPr>
          <w:rFonts w:ascii="Times New Roman" w:hAnsi="Times New Roman" w:cs="Times New Roman"/>
          <w:lang w:val="vi-VN"/>
        </w:rPr>
      </w:pPr>
    </w:p>
    <w:p w14:paraId="5B6A1DD1">
      <w:pPr>
        <w:pStyle w:val="3"/>
        <w:rPr>
          <w:rFonts w:ascii="Times New Roman" w:hAnsi="Times New Roman" w:cs="Times New Roman"/>
          <w:sz w:val="28"/>
          <w:szCs w:val="28"/>
          <w:lang w:val="vi-VN"/>
        </w:rPr>
      </w:pPr>
      <w:bookmarkStart w:id="20" w:name="_Toc28285"/>
      <w:r>
        <w:rPr>
          <w:rFonts w:ascii="Times New Roman" w:hAnsi="Times New Roman" w:cs="Times New Roman"/>
          <w:sz w:val="28"/>
          <w:szCs w:val="28"/>
          <w:lang w:val="vi-VN"/>
        </w:rPr>
        <w:t>2.2. Lược đồ quan hệ:</w:t>
      </w:r>
      <w:bookmarkEnd w:id="20"/>
    </w:p>
    <w:p w14:paraId="2F7A6346">
      <w:pPr>
        <w:pStyle w:val="4"/>
        <w:rPr>
          <w:rFonts w:ascii="Times New Roman" w:hAnsi="Times New Roman" w:cs="Times New Roman"/>
          <w:sz w:val="28"/>
          <w:szCs w:val="28"/>
          <w:lang w:val="vi-VN"/>
        </w:rPr>
      </w:pPr>
      <w:bookmarkStart w:id="21" w:name="_Toc6146"/>
      <w:r>
        <w:rPr>
          <w:rFonts w:ascii="Times New Roman" w:hAnsi="Times New Roman" w:cs="Times New Roman"/>
          <w:sz w:val="28"/>
          <w:szCs w:val="28"/>
          <w:lang w:val="vi-VN"/>
        </w:rPr>
        <w:t>2.2.1. Mô hình thực thể:</w:t>
      </w:r>
      <w:bookmarkEnd w:id="21"/>
      <w:r>
        <w:rPr>
          <w:rFonts w:ascii="Times New Roman" w:hAnsi="Times New Roman" w:cs="Times New Roman"/>
          <w:sz w:val="28"/>
          <w:szCs w:val="28"/>
          <w:lang w:val="vi-VN"/>
        </w:rPr>
        <w:t xml:space="preserve"> </w:t>
      </w:r>
    </w:p>
    <w:p w14:paraId="4AA5B967">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Khoa: (</w:t>
      </w:r>
      <w:r>
        <w:rPr>
          <w:rFonts w:ascii="Times New Roman" w:hAnsi="Times New Roman" w:cs="Times New Roman"/>
          <w:sz w:val="26"/>
          <w:szCs w:val="26"/>
          <w:u w:val="single"/>
          <w:lang w:val="vi-VN"/>
        </w:rPr>
        <w:t>MaKhoa</w:t>
      </w:r>
      <w:r>
        <w:rPr>
          <w:rFonts w:ascii="Times New Roman" w:hAnsi="Times New Roman" w:cs="Times New Roman"/>
          <w:sz w:val="26"/>
          <w:szCs w:val="26"/>
          <w:lang w:val="vi-VN"/>
        </w:rPr>
        <w:t>, TenKhoa, DienThoai, Email)</w:t>
      </w:r>
    </w:p>
    <w:p w14:paraId="70DA6936">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Lop: (</w:t>
      </w:r>
      <w:r>
        <w:rPr>
          <w:rFonts w:ascii="Times New Roman" w:hAnsi="Times New Roman" w:cs="Times New Roman"/>
          <w:sz w:val="26"/>
          <w:szCs w:val="26"/>
          <w:u w:val="single"/>
          <w:lang w:val="vi-VN"/>
        </w:rPr>
        <w:t>MaLop</w:t>
      </w:r>
      <w:r>
        <w:rPr>
          <w:rFonts w:ascii="Times New Roman" w:hAnsi="Times New Roman" w:cs="Times New Roman"/>
          <w:sz w:val="26"/>
          <w:szCs w:val="26"/>
          <w:lang w:val="vi-VN"/>
        </w:rPr>
        <w:t xml:space="preserve">, TenLop, KhoaHoc, CoVanHocTap, </w:t>
      </w:r>
      <w:r>
        <w:rPr>
          <w:rFonts w:ascii="Times New Roman" w:hAnsi="Times New Roman" w:cs="Times New Roman"/>
          <w:sz w:val="26"/>
          <w:szCs w:val="26"/>
          <w:u w:val="single"/>
          <w:lang w:val="vi-VN"/>
        </w:rPr>
        <w:t>MaGV</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MaMon</w:t>
      </w:r>
      <w:r>
        <w:rPr>
          <w:rFonts w:ascii="Times New Roman" w:hAnsi="Times New Roman" w:cs="Times New Roman"/>
          <w:sz w:val="26"/>
          <w:szCs w:val="26"/>
          <w:lang w:val="vi-VN"/>
        </w:rPr>
        <w:t>)</w:t>
      </w:r>
    </w:p>
    <w:p w14:paraId="3FEC2E96">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SinhVien: (</w:t>
      </w:r>
      <w:r>
        <w:rPr>
          <w:rFonts w:ascii="Times New Roman" w:hAnsi="Times New Roman" w:cs="Times New Roman"/>
          <w:sz w:val="26"/>
          <w:szCs w:val="26"/>
          <w:u w:val="single"/>
          <w:lang w:val="vi-VN"/>
        </w:rPr>
        <w:t>MaSV</w:t>
      </w:r>
      <w:r>
        <w:rPr>
          <w:rFonts w:ascii="Times New Roman" w:hAnsi="Times New Roman" w:cs="Times New Roman"/>
          <w:sz w:val="26"/>
          <w:szCs w:val="26"/>
          <w:lang w:val="vi-VN"/>
        </w:rPr>
        <w:t xml:space="preserve">, HoTen, NgaySinh, GioiTinh, DiaChi, SoDienThoai, Email, TrangThai, </w:t>
      </w:r>
      <w:r>
        <w:rPr>
          <w:rFonts w:ascii="Times New Roman" w:hAnsi="Times New Roman" w:cs="Times New Roman"/>
          <w:sz w:val="26"/>
          <w:szCs w:val="26"/>
          <w:u w:val="single"/>
          <w:lang w:val="vi-VN"/>
        </w:rPr>
        <w:t>MaLop</w:t>
      </w:r>
      <w:r>
        <w:rPr>
          <w:rFonts w:ascii="Times New Roman" w:hAnsi="Times New Roman" w:cs="Times New Roman"/>
          <w:sz w:val="26"/>
          <w:szCs w:val="26"/>
          <w:lang w:val="vi-VN"/>
        </w:rPr>
        <w:t>)</w:t>
      </w:r>
    </w:p>
    <w:p w14:paraId="727DF6B7">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GiangVien: (</w:t>
      </w:r>
      <w:r>
        <w:rPr>
          <w:rFonts w:ascii="Times New Roman" w:hAnsi="Times New Roman" w:cs="Times New Roman"/>
          <w:sz w:val="26"/>
          <w:szCs w:val="26"/>
          <w:u w:val="single"/>
          <w:lang w:val="vi-VN"/>
        </w:rPr>
        <w:t>MaGV</w:t>
      </w:r>
      <w:r>
        <w:rPr>
          <w:rFonts w:ascii="Times New Roman" w:hAnsi="Times New Roman" w:cs="Times New Roman"/>
          <w:sz w:val="26"/>
          <w:szCs w:val="26"/>
          <w:lang w:val="vi-VN"/>
        </w:rPr>
        <w:t xml:space="preserve">, TenGV, HocVi, Email, </w:t>
      </w:r>
      <w:r>
        <w:rPr>
          <w:rFonts w:ascii="Times New Roman" w:hAnsi="Times New Roman" w:cs="Times New Roman"/>
          <w:sz w:val="26"/>
          <w:szCs w:val="26"/>
          <w:u w:val="single"/>
          <w:lang w:val="vi-VN"/>
        </w:rPr>
        <w:t>MaKhoa</w:t>
      </w:r>
      <w:r>
        <w:rPr>
          <w:rFonts w:ascii="Times New Roman" w:hAnsi="Times New Roman" w:cs="Times New Roman"/>
          <w:sz w:val="26"/>
          <w:szCs w:val="26"/>
          <w:lang w:val="vi-VN"/>
        </w:rPr>
        <w:t>)</w:t>
      </w:r>
    </w:p>
    <w:p w14:paraId="068409A0">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MonHoc: (</w:t>
      </w:r>
      <w:r>
        <w:rPr>
          <w:rFonts w:ascii="Times New Roman" w:hAnsi="Times New Roman" w:cs="Times New Roman"/>
          <w:sz w:val="26"/>
          <w:szCs w:val="26"/>
          <w:u w:val="single"/>
          <w:lang w:val="vi-VN"/>
        </w:rPr>
        <w:t>MaMon</w:t>
      </w:r>
      <w:r>
        <w:rPr>
          <w:rFonts w:ascii="Times New Roman" w:hAnsi="Times New Roman" w:cs="Times New Roman"/>
          <w:sz w:val="26"/>
          <w:szCs w:val="26"/>
          <w:lang w:val="vi-VN"/>
        </w:rPr>
        <w:t>, TenMon, SoTinChi, MaKhoa)</w:t>
      </w:r>
    </w:p>
    <w:p w14:paraId="2C75910F">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DangKyHoc: (</w:t>
      </w:r>
      <w:r>
        <w:rPr>
          <w:rFonts w:ascii="Times New Roman" w:hAnsi="Times New Roman" w:cs="Times New Roman"/>
          <w:sz w:val="26"/>
          <w:szCs w:val="26"/>
          <w:u w:val="single"/>
          <w:lang w:val="vi-VN"/>
        </w:rPr>
        <w:t>MaSV</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MaMon</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HocKy</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NamHoc</w:t>
      </w:r>
      <w:r>
        <w:rPr>
          <w:rFonts w:ascii="Times New Roman" w:hAnsi="Times New Roman" w:cs="Times New Roman"/>
          <w:sz w:val="26"/>
          <w:szCs w:val="26"/>
          <w:lang w:val="vi-VN"/>
        </w:rPr>
        <w:t>, DiemQT, DiemThi, DiemTongKet)</w:t>
      </w:r>
    </w:p>
    <w:p w14:paraId="00E1D807">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Diem: (</w:t>
      </w:r>
      <w:r>
        <w:rPr>
          <w:rFonts w:ascii="Times New Roman" w:hAnsi="Times New Roman" w:cs="Times New Roman"/>
          <w:b/>
          <w:bCs/>
          <w:sz w:val="26"/>
          <w:szCs w:val="26"/>
          <w:lang w:val="vi-VN"/>
        </w:rPr>
        <w:t>MaSV</w:t>
      </w:r>
      <w:r>
        <w:rPr>
          <w:rFonts w:ascii="Times New Roman" w:hAnsi="Times New Roman" w:cs="Times New Roman"/>
          <w:sz w:val="26"/>
          <w:szCs w:val="26"/>
          <w:lang w:val="vi-VN"/>
        </w:rPr>
        <w:t xml:space="preserve">, MaLop, </w:t>
      </w:r>
      <w:r>
        <w:rPr>
          <w:rFonts w:ascii="Times New Roman" w:hAnsi="Times New Roman" w:cs="Times New Roman"/>
          <w:b/>
          <w:bCs/>
          <w:sz w:val="26"/>
          <w:szCs w:val="26"/>
          <w:lang w:val="vi-VN"/>
        </w:rPr>
        <w:t>MaMon</w:t>
      </w:r>
      <w:r>
        <w:rPr>
          <w:rFonts w:ascii="Times New Roman" w:hAnsi="Times New Roman" w:cs="Times New Roman"/>
          <w:sz w:val="26"/>
          <w:szCs w:val="26"/>
          <w:lang w:val="vi-VN"/>
        </w:rPr>
        <w:t>, DiemQT, DiemThi, DiemTongKet)</w:t>
      </w:r>
    </w:p>
    <w:p w14:paraId="31EC5CC2">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PhanCongGiangDay: (</w:t>
      </w:r>
      <w:r>
        <w:rPr>
          <w:rFonts w:ascii="Times New Roman" w:hAnsi="Times New Roman" w:cs="Times New Roman"/>
          <w:sz w:val="26"/>
          <w:szCs w:val="26"/>
          <w:u w:val="single"/>
          <w:lang w:val="vi-VN"/>
        </w:rPr>
        <w:t>MaGV</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MaLop</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MaMon</w:t>
      </w:r>
      <w:r>
        <w:rPr>
          <w:rFonts w:ascii="Times New Roman" w:hAnsi="Times New Roman" w:cs="Times New Roman"/>
          <w:sz w:val="26"/>
          <w:szCs w:val="26"/>
          <w:lang w:val="vi-VN"/>
        </w:rPr>
        <w:t>)</w:t>
      </w:r>
    </w:p>
    <w:p w14:paraId="471B7C7A">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TaiKhoan: (</w:t>
      </w:r>
      <w:r>
        <w:rPr>
          <w:rFonts w:ascii="Times New Roman" w:hAnsi="Times New Roman" w:cs="Times New Roman"/>
          <w:sz w:val="26"/>
          <w:szCs w:val="26"/>
          <w:u w:val="single"/>
          <w:lang w:val="vi-VN"/>
        </w:rPr>
        <w:t>TenDangNhap</w:t>
      </w:r>
      <w:r>
        <w:rPr>
          <w:rFonts w:ascii="Times New Roman" w:hAnsi="Times New Roman" w:cs="Times New Roman"/>
          <w:sz w:val="26"/>
          <w:szCs w:val="26"/>
          <w:lang w:val="vi-VN"/>
        </w:rPr>
        <w:t xml:space="preserve">, MatKhau, </w:t>
      </w:r>
      <w:r>
        <w:rPr>
          <w:rFonts w:ascii="Times New Roman" w:hAnsi="Times New Roman" w:cs="Times New Roman"/>
          <w:sz w:val="26"/>
          <w:szCs w:val="26"/>
          <w:u w:val="single"/>
          <w:lang w:val="vi-VN"/>
        </w:rPr>
        <w:t>MaVaiTro</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MaSV</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MaGV</w:t>
      </w:r>
      <w:r>
        <w:rPr>
          <w:rFonts w:ascii="Times New Roman" w:hAnsi="Times New Roman" w:cs="Times New Roman"/>
          <w:sz w:val="26"/>
          <w:szCs w:val="26"/>
          <w:lang w:val="vi-VN"/>
        </w:rPr>
        <w:t>)</w:t>
      </w:r>
    </w:p>
    <w:p w14:paraId="68C921FE">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VaiTro: (</w:t>
      </w:r>
      <w:r>
        <w:rPr>
          <w:rFonts w:ascii="Times New Roman" w:hAnsi="Times New Roman" w:cs="Times New Roman"/>
          <w:sz w:val="26"/>
          <w:szCs w:val="26"/>
          <w:u w:val="single"/>
          <w:lang w:val="vi-VN"/>
        </w:rPr>
        <w:t>MaVaiTro</w:t>
      </w:r>
      <w:r>
        <w:rPr>
          <w:rFonts w:ascii="Times New Roman" w:hAnsi="Times New Roman" w:cs="Times New Roman"/>
          <w:sz w:val="26"/>
          <w:szCs w:val="26"/>
          <w:lang w:val="vi-VN"/>
        </w:rPr>
        <w:t>, TenVaiTro)</w:t>
      </w:r>
    </w:p>
    <w:p w14:paraId="3AACBB3D">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Quyen: (</w:t>
      </w:r>
      <w:r>
        <w:rPr>
          <w:rFonts w:ascii="Times New Roman" w:hAnsi="Times New Roman" w:cs="Times New Roman"/>
          <w:sz w:val="26"/>
          <w:szCs w:val="26"/>
          <w:u w:val="single"/>
          <w:lang w:val="vi-VN"/>
        </w:rPr>
        <w:t>MaQuyen</w:t>
      </w:r>
      <w:r>
        <w:rPr>
          <w:rFonts w:ascii="Times New Roman" w:hAnsi="Times New Roman" w:cs="Times New Roman"/>
          <w:sz w:val="26"/>
          <w:szCs w:val="26"/>
          <w:lang w:val="vi-VN"/>
        </w:rPr>
        <w:t>, TenQuyen)</w:t>
      </w:r>
    </w:p>
    <w:p w14:paraId="175BC37E">
      <w:pPr>
        <w:numPr>
          <w:ilvl w:val="0"/>
          <w:numId w:val="14"/>
        </w:numPr>
        <w:rPr>
          <w:rFonts w:ascii="Times New Roman" w:hAnsi="Times New Roman" w:cs="Times New Roman"/>
          <w:sz w:val="26"/>
          <w:szCs w:val="26"/>
          <w:lang w:val="vi-VN"/>
        </w:rPr>
      </w:pPr>
      <w:r>
        <w:rPr>
          <w:rFonts w:ascii="Times New Roman" w:hAnsi="Times New Roman" w:cs="Times New Roman"/>
          <w:sz w:val="26"/>
          <w:szCs w:val="26"/>
          <w:lang w:val="vi-VN"/>
        </w:rPr>
        <w:t>VaiTro_Quyen: (</w:t>
      </w:r>
      <w:r>
        <w:rPr>
          <w:rFonts w:ascii="Times New Roman" w:hAnsi="Times New Roman" w:cs="Times New Roman"/>
          <w:sz w:val="26"/>
          <w:szCs w:val="26"/>
          <w:u w:val="single"/>
          <w:lang w:val="vi-VN"/>
        </w:rPr>
        <w:t>MaVaiTro</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MaQuyen</w:t>
      </w:r>
      <w:r>
        <w:rPr>
          <w:rFonts w:ascii="Times New Roman" w:hAnsi="Times New Roman" w:cs="Times New Roman"/>
          <w:sz w:val="26"/>
          <w:szCs w:val="26"/>
          <w:lang w:val="vi-VN"/>
        </w:rPr>
        <w:t>)</w:t>
      </w:r>
    </w:p>
    <w:p w14:paraId="69A98D76">
      <w:pPr>
        <w:pStyle w:val="4"/>
        <w:rPr>
          <w:rFonts w:ascii="Times New Roman" w:hAnsi="Times New Roman" w:cs="Times New Roman"/>
          <w:sz w:val="28"/>
          <w:szCs w:val="28"/>
          <w:lang w:val="vi-VN"/>
        </w:rPr>
      </w:pPr>
      <w:bookmarkStart w:id="22" w:name="_Toc16504"/>
      <w:r>
        <w:rPr>
          <w:rFonts w:ascii="Times New Roman" w:hAnsi="Times New Roman" w:cs="Times New Roman"/>
          <w:sz w:val="28"/>
          <w:szCs w:val="28"/>
          <w:lang w:val="vi-VN"/>
        </w:rPr>
        <w:t>2.2.2. Chuẩn hóa</w:t>
      </w:r>
      <w:bookmarkEnd w:id="2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0"/>
        <w:gridCol w:w="2316"/>
        <w:gridCol w:w="4591"/>
      </w:tblGrid>
      <w:tr w14:paraId="124E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107BCA51">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Bảng</w:t>
            </w:r>
          </w:p>
        </w:tc>
        <w:tc>
          <w:tcPr>
            <w:tcW w:w="2316" w:type="dxa"/>
          </w:tcPr>
          <w:p w14:paraId="73C36C69">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Khóa Chính (PK)</w:t>
            </w:r>
          </w:p>
        </w:tc>
        <w:tc>
          <w:tcPr>
            <w:tcW w:w="4591" w:type="dxa"/>
          </w:tcPr>
          <w:p w14:paraId="0CCA70C5">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Phụ Thuộc Hàm</w:t>
            </w:r>
          </w:p>
          <w:p w14:paraId="5FC210AC">
            <w:pPr>
              <w:widowControl w:val="0"/>
              <w:jc w:val="left"/>
              <w:rPr>
                <w:rFonts w:ascii="Times New Roman" w:hAnsi="Times New Roman" w:cs="Times New Roman"/>
                <w:sz w:val="26"/>
                <w:szCs w:val="26"/>
                <w:lang w:val="vi-VN"/>
              </w:rPr>
            </w:pPr>
          </w:p>
        </w:tc>
      </w:tr>
      <w:tr w14:paraId="0194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2E3766E1">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Khoa</w:t>
            </w:r>
          </w:p>
        </w:tc>
        <w:tc>
          <w:tcPr>
            <w:tcW w:w="2316" w:type="dxa"/>
          </w:tcPr>
          <w:p w14:paraId="2C7BD1CD">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MaKhoa</w:t>
            </w:r>
          </w:p>
        </w:tc>
        <w:tc>
          <w:tcPr>
            <w:tcW w:w="4591" w:type="dxa"/>
          </w:tcPr>
          <w:p w14:paraId="6A3F01A1">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MaKhoa -&gt; TenKhoa, DienThoai, Email</w:t>
            </w:r>
          </w:p>
          <w:p w14:paraId="61F97A97">
            <w:pPr>
              <w:widowControl w:val="0"/>
              <w:jc w:val="left"/>
              <w:rPr>
                <w:rFonts w:ascii="Times New Roman" w:hAnsi="Times New Roman" w:cs="Times New Roman"/>
                <w:sz w:val="26"/>
                <w:szCs w:val="26"/>
                <w:lang w:val="vi-VN"/>
              </w:rPr>
            </w:pPr>
          </w:p>
        </w:tc>
      </w:tr>
      <w:tr w14:paraId="4A81D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2774F32C">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Lop</w:t>
            </w:r>
          </w:p>
        </w:tc>
        <w:tc>
          <w:tcPr>
            <w:tcW w:w="2316" w:type="dxa"/>
          </w:tcPr>
          <w:p w14:paraId="1FD08C8C">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MaLop</w:t>
            </w:r>
          </w:p>
        </w:tc>
        <w:tc>
          <w:tcPr>
            <w:tcW w:w="4591" w:type="dxa"/>
          </w:tcPr>
          <w:p w14:paraId="7455B32D">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MaLop -&gt; TenLop, KhoaHoc, MaKhoa, CoVanHocTap, MaGV, MaMon</w:t>
            </w:r>
          </w:p>
          <w:p w14:paraId="15F6E044">
            <w:pPr>
              <w:widowControl w:val="0"/>
              <w:jc w:val="left"/>
              <w:rPr>
                <w:rFonts w:ascii="Times New Roman" w:hAnsi="Times New Roman" w:cs="Times New Roman"/>
                <w:sz w:val="26"/>
                <w:szCs w:val="26"/>
                <w:lang w:val="vi-VN"/>
              </w:rPr>
            </w:pPr>
          </w:p>
        </w:tc>
      </w:tr>
      <w:tr w14:paraId="208B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7922F9F5">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SinhVien</w:t>
            </w:r>
          </w:p>
        </w:tc>
        <w:tc>
          <w:tcPr>
            <w:tcW w:w="2316" w:type="dxa"/>
          </w:tcPr>
          <w:p w14:paraId="109BD3E0">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MaSV</w:t>
            </w:r>
          </w:p>
        </w:tc>
        <w:tc>
          <w:tcPr>
            <w:tcW w:w="4591" w:type="dxa"/>
          </w:tcPr>
          <w:p w14:paraId="06505EDA">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MaSV -&gt; HoTen, NgaySinh, GioiTinh, DiaChi, SoDienThoai, Email, TrangThai, MaLop</w:t>
            </w:r>
          </w:p>
          <w:p w14:paraId="4602258B">
            <w:pPr>
              <w:widowControl w:val="0"/>
              <w:jc w:val="left"/>
              <w:rPr>
                <w:rFonts w:ascii="Times New Roman" w:hAnsi="Times New Roman" w:cs="Times New Roman"/>
                <w:sz w:val="26"/>
                <w:szCs w:val="26"/>
                <w:lang w:val="vi-VN"/>
              </w:rPr>
            </w:pPr>
          </w:p>
        </w:tc>
      </w:tr>
      <w:tr w14:paraId="57B6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75F94B67">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GiangVien</w:t>
            </w:r>
          </w:p>
        </w:tc>
        <w:tc>
          <w:tcPr>
            <w:tcW w:w="2316" w:type="dxa"/>
          </w:tcPr>
          <w:p w14:paraId="618D8596">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MaGV</w:t>
            </w:r>
          </w:p>
        </w:tc>
        <w:tc>
          <w:tcPr>
            <w:tcW w:w="4591" w:type="dxa"/>
          </w:tcPr>
          <w:p w14:paraId="2FAC8DAD">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MaGV -&gt; TenGV, HocVi, Email, MaKhoa</w:t>
            </w:r>
          </w:p>
          <w:p w14:paraId="784CD835">
            <w:pPr>
              <w:widowControl w:val="0"/>
              <w:jc w:val="left"/>
              <w:rPr>
                <w:rFonts w:ascii="Times New Roman" w:hAnsi="Times New Roman" w:cs="Times New Roman"/>
                <w:sz w:val="26"/>
                <w:szCs w:val="26"/>
                <w:lang w:val="vi-VN"/>
              </w:rPr>
            </w:pPr>
          </w:p>
        </w:tc>
      </w:tr>
      <w:tr w14:paraId="710E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794B0065">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MonHoc</w:t>
            </w:r>
          </w:p>
        </w:tc>
        <w:tc>
          <w:tcPr>
            <w:tcW w:w="2316" w:type="dxa"/>
          </w:tcPr>
          <w:p w14:paraId="659DF4C8">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MaMon</w:t>
            </w:r>
          </w:p>
        </w:tc>
        <w:tc>
          <w:tcPr>
            <w:tcW w:w="4591" w:type="dxa"/>
          </w:tcPr>
          <w:p w14:paraId="38A6672F">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MaMon -&gt; TenMon, SoTinChi, MaKhoa</w:t>
            </w:r>
          </w:p>
          <w:p w14:paraId="70C12EF0">
            <w:pPr>
              <w:widowControl w:val="0"/>
              <w:jc w:val="left"/>
              <w:rPr>
                <w:rFonts w:ascii="Times New Roman" w:hAnsi="Times New Roman" w:cs="Times New Roman"/>
                <w:sz w:val="26"/>
                <w:szCs w:val="26"/>
                <w:lang w:val="vi-VN"/>
              </w:rPr>
            </w:pPr>
          </w:p>
        </w:tc>
      </w:tr>
      <w:tr w14:paraId="47A8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7121CC63">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DangKyHoc</w:t>
            </w:r>
          </w:p>
        </w:tc>
        <w:tc>
          <w:tcPr>
            <w:tcW w:w="2316" w:type="dxa"/>
          </w:tcPr>
          <w:p w14:paraId="580918AF">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MaSV, MaMon, HocKy, NamHoc</w:t>
            </w:r>
          </w:p>
        </w:tc>
        <w:tc>
          <w:tcPr>
            <w:tcW w:w="4591" w:type="dxa"/>
          </w:tcPr>
          <w:p w14:paraId="63ABB065">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{MaSV, MaMon, HocKy, NamHoc} -&gt; DiemQT, DiemThi, DiemTongKet</w:t>
            </w:r>
          </w:p>
          <w:p w14:paraId="00648FE8">
            <w:pPr>
              <w:widowControl w:val="0"/>
              <w:jc w:val="left"/>
              <w:rPr>
                <w:rFonts w:ascii="Times New Roman" w:hAnsi="Times New Roman" w:cs="Times New Roman"/>
                <w:sz w:val="26"/>
                <w:szCs w:val="26"/>
                <w:lang w:val="vi-VN"/>
              </w:rPr>
            </w:pPr>
          </w:p>
        </w:tc>
      </w:tr>
      <w:tr w14:paraId="1F127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19BC3903">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Diem</w:t>
            </w:r>
          </w:p>
        </w:tc>
        <w:tc>
          <w:tcPr>
            <w:tcW w:w="2316" w:type="dxa"/>
          </w:tcPr>
          <w:p w14:paraId="5F1EB676">
            <w:pPr>
              <w:widowControl w:val="0"/>
              <w:jc w:val="left"/>
              <w:rPr>
                <w:rFonts w:hint="default" w:ascii="Times New Roman" w:hAnsi="Times New Roman" w:cs="Times New Roman"/>
                <w:sz w:val="26"/>
                <w:szCs w:val="26"/>
                <w:lang w:val="vi-VN"/>
              </w:rPr>
            </w:pPr>
            <w:r>
              <w:rPr>
                <w:rFonts w:ascii="Times New Roman" w:hAnsi="Times New Roman" w:cs="Times New Roman"/>
                <w:sz w:val="26"/>
                <w:szCs w:val="26"/>
                <w:lang w:val="vi-VN"/>
              </w:rPr>
              <w:t>MaSV, Ma</w:t>
            </w:r>
            <w:r>
              <w:rPr>
                <w:rFonts w:hint="default" w:ascii="Times New Roman" w:hAnsi="Times New Roman" w:cs="Times New Roman"/>
                <w:sz w:val="26"/>
                <w:szCs w:val="26"/>
                <w:lang w:val="vi-VN"/>
              </w:rPr>
              <w:t>Mon</w:t>
            </w:r>
          </w:p>
        </w:tc>
        <w:tc>
          <w:tcPr>
            <w:tcW w:w="4591" w:type="dxa"/>
          </w:tcPr>
          <w:p w14:paraId="411B5B33">
            <w:pPr>
              <w:widowControl w:val="0"/>
              <w:jc w:val="left"/>
              <w:rPr>
                <w:rFonts w:hint="default" w:ascii="Times New Roman" w:hAnsi="Times New Roman" w:cs="Times New Roman"/>
                <w:sz w:val="26"/>
                <w:szCs w:val="26"/>
                <w:lang w:val="vi-VN"/>
              </w:rPr>
            </w:pPr>
            <w:r>
              <w:rPr>
                <w:rFonts w:ascii="Times New Roman" w:hAnsi="Times New Roman" w:cs="Times New Roman"/>
                <w:sz w:val="26"/>
                <w:szCs w:val="26"/>
                <w:lang w:val="vi-VN"/>
              </w:rPr>
              <w:t>{MaSV, Ma</w:t>
            </w:r>
            <w:r>
              <w:rPr>
                <w:rFonts w:hint="default" w:ascii="Times New Roman" w:hAnsi="Times New Roman" w:cs="Times New Roman"/>
                <w:sz w:val="26"/>
                <w:szCs w:val="26"/>
                <w:lang w:val="vi-VN"/>
              </w:rPr>
              <w:t>Mon</w:t>
            </w:r>
            <w:r>
              <w:rPr>
                <w:rFonts w:ascii="Times New Roman" w:hAnsi="Times New Roman" w:cs="Times New Roman"/>
                <w:sz w:val="26"/>
                <w:szCs w:val="26"/>
                <w:lang w:val="vi-VN"/>
              </w:rPr>
              <w:t>} -&gt; DiemQT, DIemThi, DiemTongKet, Ma</w:t>
            </w:r>
            <w:r>
              <w:rPr>
                <w:rFonts w:hint="default" w:ascii="Times New Roman" w:hAnsi="Times New Roman" w:cs="Times New Roman"/>
                <w:sz w:val="26"/>
                <w:szCs w:val="26"/>
                <w:lang w:val="vi-VN"/>
              </w:rPr>
              <w:t>Lop</w:t>
            </w:r>
          </w:p>
          <w:p w14:paraId="5FB90A19">
            <w:pPr>
              <w:widowControl w:val="0"/>
              <w:jc w:val="left"/>
              <w:rPr>
                <w:rFonts w:ascii="Times New Roman" w:hAnsi="Times New Roman" w:cs="Times New Roman"/>
                <w:sz w:val="26"/>
                <w:szCs w:val="26"/>
                <w:lang w:val="vi-VN"/>
              </w:rPr>
            </w:pPr>
          </w:p>
        </w:tc>
      </w:tr>
      <w:tr w14:paraId="138EC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5FFE776E">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PhanCongGiangDay</w:t>
            </w:r>
          </w:p>
        </w:tc>
        <w:tc>
          <w:tcPr>
            <w:tcW w:w="2316" w:type="dxa"/>
          </w:tcPr>
          <w:p w14:paraId="2B4F9A39">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MaGV, MaLop, MaMon</w:t>
            </w:r>
          </w:p>
        </w:tc>
        <w:tc>
          <w:tcPr>
            <w:tcW w:w="4591" w:type="dxa"/>
          </w:tcPr>
          <w:p w14:paraId="7347DA2C">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{MaGV, MaLop, MaMon} -&gt; {Bảng quan hệ nhiều - nhiều}</w:t>
            </w:r>
          </w:p>
          <w:p w14:paraId="0A954902">
            <w:pPr>
              <w:widowControl w:val="0"/>
              <w:jc w:val="left"/>
              <w:rPr>
                <w:rFonts w:ascii="Times New Roman" w:hAnsi="Times New Roman" w:cs="Times New Roman"/>
                <w:sz w:val="26"/>
                <w:szCs w:val="26"/>
                <w:lang w:val="vi-VN"/>
              </w:rPr>
            </w:pPr>
          </w:p>
        </w:tc>
      </w:tr>
      <w:tr w14:paraId="78A51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12E1106C">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TaiKhoan</w:t>
            </w:r>
          </w:p>
        </w:tc>
        <w:tc>
          <w:tcPr>
            <w:tcW w:w="2316" w:type="dxa"/>
          </w:tcPr>
          <w:p w14:paraId="5375E495">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TenDangNhap</w:t>
            </w:r>
          </w:p>
        </w:tc>
        <w:tc>
          <w:tcPr>
            <w:tcW w:w="4591" w:type="dxa"/>
          </w:tcPr>
          <w:p w14:paraId="5C4BFD9A">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TenDangNhap -&gt; MatKhau, MaVaiTro, MaSV, MaGV</w:t>
            </w:r>
          </w:p>
          <w:p w14:paraId="755CCAA8">
            <w:pPr>
              <w:widowControl w:val="0"/>
              <w:jc w:val="left"/>
              <w:rPr>
                <w:rFonts w:ascii="Times New Roman" w:hAnsi="Times New Roman" w:cs="Times New Roman"/>
                <w:sz w:val="26"/>
                <w:szCs w:val="26"/>
                <w:lang w:val="vi-VN"/>
              </w:rPr>
            </w:pPr>
          </w:p>
        </w:tc>
      </w:tr>
      <w:tr w14:paraId="0D63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67516956">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VaiTro</w:t>
            </w:r>
          </w:p>
        </w:tc>
        <w:tc>
          <w:tcPr>
            <w:tcW w:w="2316" w:type="dxa"/>
          </w:tcPr>
          <w:p w14:paraId="17C6605C">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MaVaiTro</w:t>
            </w:r>
          </w:p>
        </w:tc>
        <w:tc>
          <w:tcPr>
            <w:tcW w:w="4591" w:type="dxa"/>
          </w:tcPr>
          <w:p w14:paraId="54834D6C">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MaVaiTro -&gt; TenVaiTro</w:t>
            </w:r>
          </w:p>
          <w:p w14:paraId="566502B1">
            <w:pPr>
              <w:widowControl w:val="0"/>
              <w:jc w:val="left"/>
              <w:rPr>
                <w:rFonts w:ascii="Times New Roman" w:hAnsi="Times New Roman" w:cs="Times New Roman"/>
                <w:sz w:val="26"/>
                <w:szCs w:val="26"/>
                <w:lang w:val="vi-VN"/>
              </w:rPr>
            </w:pPr>
          </w:p>
        </w:tc>
      </w:tr>
      <w:tr w14:paraId="37C2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2B22FAE5">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Quyen</w:t>
            </w:r>
          </w:p>
        </w:tc>
        <w:tc>
          <w:tcPr>
            <w:tcW w:w="2316" w:type="dxa"/>
          </w:tcPr>
          <w:p w14:paraId="20E4A29B">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MaQuyen</w:t>
            </w:r>
          </w:p>
        </w:tc>
        <w:tc>
          <w:tcPr>
            <w:tcW w:w="4591" w:type="dxa"/>
          </w:tcPr>
          <w:p w14:paraId="0B134741">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MaQuyen -&gt; TenQuyen</w:t>
            </w:r>
          </w:p>
          <w:p w14:paraId="40519806">
            <w:pPr>
              <w:widowControl w:val="0"/>
              <w:jc w:val="left"/>
              <w:rPr>
                <w:rFonts w:ascii="Times New Roman" w:hAnsi="Times New Roman" w:cs="Times New Roman"/>
                <w:sz w:val="26"/>
                <w:szCs w:val="26"/>
                <w:lang w:val="vi-VN"/>
              </w:rPr>
            </w:pPr>
          </w:p>
        </w:tc>
      </w:tr>
      <w:tr w14:paraId="2B58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0" w:type="dxa"/>
          </w:tcPr>
          <w:p w14:paraId="65240E0D">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VaiTro_Quyen </w:t>
            </w:r>
          </w:p>
        </w:tc>
        <w:tc>
          <w:tcPr>
            <w:tcW w:w="2316" w:type="dxa"/>
          </w:tcPr>
          <w:p w14:paraId="2AA04F39">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MaVaiTro, MaQuyen</w:t>
            </w:r>
          </w:p>
        </w:tc>
        <w:tc>
          <w:tcPr>
            <w:tcW w:w="4591" w:type="dxa"/>
          </w:tcPr>
          <w:p w14:paraId="0312EA43">
            <w:pPr>
              <w:widowControl w:val="0"/>
              <w:jc w:val="left"/>
              <w:rPr>
                <w:rFonts w:ascii="Times New Roman" w:hAnsi="Times New Roman" w:cs="Times New Roman"/>
                <w:sz w:val="26"/>
                <w:szCs w:val="26"/>
                <w:lang w:val="vi-VN"/>
              </w:rPr>
            </w:pPr>
            <w:r>
              <w:rPr>
                <w:rFonts w:ascii="Times New Roman" w:hAnsi="Times New Roman" w:cs="Times New Roman"/>
                <w:sz w:val="26"/>
                <w:szCs w:val="26"/>
                <w:lang w:val="vi-VN"/>
              </w:rPr>
              <w:t>{MaVaiTro, MaQuyen} -&gt; {Bảng quan hệ nhiều - nhiều}</w:t>
            </w:r>
          </w:p>
        </w:tc>
      </w:tr>
    </w:tbl>
    <w:p w14:paraId="47470351">
      <w:pPr>
        <w:rPr>
          <w:rFonts w:ascii="Times New Roman" w:hAnsi="Times New Roman" w:cs="Times New Roman"/>
          <w:lang w:val="vi-VN"/>
        </w:rPr>
      </w:pPr>
    </w:p>
    <w:p w14:paraId="16360367">
      <w:pPr>
        <w:jc w:val="both"/>
        <w:rPr>
          <w:rFonts w:ascii="Times New Roman" w:hAnsi="Times New Roman" w:cs="Times New Roman"/>
          <w:sz w:val="26"/>
          <w:szCs w:val="26"/>
          <w:lang w:val="vi-VN"/>
        </w:rPr>
      </w:pPr>
    </w:p>
    <w:p w14:paraId="7D69506A">
      <w:pPr>
        <w:pStyle w:val="85"/>
        <w:numPr>
          <w:ilvl w:val="0"/>
          <w:numId w:val="15"/>
        </w:numPr>
        <w:jc w:val="both"/>
        <w:rPr>
          <w:b/>
          <w:bCs/>
          <w:sz w:val="26"/>
          <w:szCs w:val="26"/>
          <w:lang w:val="vi-VN"/>
        </w:rPr>
      </w:pPr>
      <w:r>
        <w:rPr>
          <w:b/>
          <w:bCs/>
          <w:sz w:val="26"/>
          <w:szCs w:val="26"/>
          <w:lang w:val="vi-VN"/>
        </w:rPr>
        <w:t>Chuẩn hóa 1NF</w:t>
      </w:r>
    </w:p>
    <w:p w14:paraId="32C23B72">
      <w:pPr>
        <w:pStyle w:val="85"/>
        <w:rPr>
          <w:sz w:val="26"/>
          <w:szCs w:val="26"/>
          <w:lang w:val="vi-VN"/>
        </w:rPr>
      </w:pPr>
      <w:r>
        <w:rPr>
          <w:rFonts w:hint="default"/>
          <w:sz w:val="26"/>
          <w:szCs w:val="26"/>
          <w:lang w:val="vi-VN"/>
        </w:rPr>
        <w:t xml:space="preserve">- </w:t>
      </w:r>
      <w:r>
        <w:rPr>
          <w:sz w:val="26"/>
          <w:szCs w:val="26"/>
          <w:lang w:val="vi-VN"/>
        </w:rPr>
        <w:t xml:space="preserve"> </w:t>
      </w:r>
      <w:r>
        <w:rPr>
          <w:b/>
          <w:bCs/>
          <w:sz w:val="26"/>
          <w:szCs w:val="26"/>
          <w:lang w:val="vi-VN"/>
        </w:rPr>
        <w:t>Mục tiêu</w:t>
      </w:r>
      <w:r>
        <w:rPr>
          <w:sz w:val="26"/>
          <w:szCs w:val="26"/>
          <w:lang w:val="vi-VN"/>
        </w:rPr>
        <w:t>: Loại bỏ nhóm lặp và đảm bảo tính nguyên tử của dữ liệu.</w:t>
      </w:r>
    </w:p>
    <w:p w14:paraId="6BB0A6A8">
      <w:pPr>
        <w:pStyle w:val="85"/>
        <w:rPr>
          <w:sz w:val="26"/>
          <w:szCs w:val="26"/>
          <w:lang w:val="vi-VN"/>
        </w:rPr>
      </w:pPr>
      <w:r>
        <w:rPr>
          <w:sz w:val="26"/>
          <w:szCs w:val="26"/>
          <w:lang w:val="vi-VN"/>
        </w:rPr>
        <w:t xml:space="preserve">- </w:t>
      </w:r>
      <w:r>
        <w:rPr>
          <w:b/>
          <w:bCs/>
          <w:sz w:val="26"/>
          <w:szCs w:val="26"/>
          <w:lang w:val="vi-VN"/>
        </w:rPr>
        <w:t>Phân tích và Hành động</w:t>
      </w:r>
      <w:r>
        <w:rPr>
          <w:sz w:val="26"/>
          <w:szCs w:val="26"/>
          <w:lang w:val="vi-VN"/>
        </w:rPr>
        <w:t>:</w:t>
      </w:r>
    </w:p>
    <w:p w14:paraId="67AD0E21">
      <w:pPr>
        <w:pStyle w:val="85"/>
        <w:rPr>
          <w:rFonts w:hint="default"/>
          <w:sz w:val="26"/>
          <w:szCs w:val="26"/>
          <w:lang w:val="vi-VN"/>
        </w:rPr>
      </w:pPr>
      <w:r>
        <w:rPr>
          <w:sz w:val="26"/>
          <w:szCs w:val="26"/>
          <w:lang w:val="vi-VN"/>
        </w:rPr>
        <w:tab/>
      </w:r>
      <w:r>
        <w:rPr>
          <w:sz w:val="26"/>
          <w:szCs w:val="26"/>
          <w:lang w:val="vi-VN"/>
        </w:rPr>
        <w:t xml:space="preserve">+ </w:t>
      </w:r>
      <w:r>
        <w:rPr>
          <w:b/>
          <w:bCs/>
          <w:sz w:val="26"/>
          <w:szCs w:val="26"/>
          <w:lang w:val="vi-VN"/>
        </w:rPr>
        <w:t>SinhVien</w:t>
      </w:r>
      <w:r>
        <w:rPr>
          <w:sz w:val="26"/>
          <w:szCs w:val="26"/>
          <w:lang w:val="vi-VN"/>
        </w:rPr>
        <w:t xml:space="preserve">: Cột SoDienThoai và Email </w:t>
      </w:r>
      <w:r>
        <w:rPr>
          <w:rFonts w:hint="default"/>
          <w:sz w:val="26"/>
          <w:szCs w:val="26"/>
          <w:lang w:val="vi-VN"/>
        </w:rPr>
        <w:t xml:space="preserve">thì mặc định một sinh viên chỉ có một </w:t>
      </w:r>
      <w:r>
        <w:rPr>
          <w:rFonts w:hint="default"/>
          <w:sz w:val="26"/>
          <w:szCs w:val="26"/>
          <w:lang w:val="vi-VN"/>
        </w:rPr>
        <w:tab/>
      </w:r>
      <w:r>
        <w:rPr>
          <w:rFonts w:hint="default"/>
          <w:sz w:val="26"/>
          <w:szCs w:val="26"/>
          <w:lang w:val="vi-VN"/>
        </w:rPr>
        <w:t xml:space="preserve">số điện thoại và một email do nhà trường cung cấp nên không phải là thuộc tính </w:t>
      </w:r>
      <w:r>
        <w:rPr>
          <w:rFonts w:hint="default"/>
          <w:sz w:val="26"/>
          <w:szCs w:val="26"/>
          <w:lang w:val="vi-VN"/>
        </w:rPr>
        <w:tab/>
      </w:r>
      <w:r>
        <w:rPr>
          <w:rFonts w:hint="default"/>
          <w:sz w:val="26"/>
          <w:szCs w:val="26"/>
          <w:lang w:val="vi-VN"/>
        </w:rPr>
        <w:t>đa trị.</w:t>
      </w:r>
    </w:p>
    <w:p w14:paraId="645280FA">
      <w:pPr>
        <w:pStyle w:val="85"/>
        <w:jc w:val="both"/>
        <w:rPr>
          <w:sz w:val="26"/>
          <w:szCs w:val="26"/>
          <w:lang w:val="vi-VN"/>
        </w:rPr>
      </w:pPr>
      <w:r>
        <w:rPr>
          <w:sz w:val="26"/>
          <w:szCs w:val="26"/>
          <w:lang w:val="vi-VN"/>
        </w:rPr>
        <w:tab/>
      </w:r>
      <w:r>
        <w:rPr>
          <w:sz w:val="26"/>
          <w:szCs w:val="26"/>
          <w:lang w:val="vi-VN"/>
        </w:rPr>
        <w:t xml:space="preserve">+ </w:t>
      </w:r>
      <w:r>
        <w:rPr>
          <w:b/>
          <w:bCs/>
          <w:sz w:val="26"/>
          <w:szCs w:val="26"/>
          <w:lang w:val="vi-VN"/>
        </w:rPr>
        <w:t>GiangVien</w:t>
      </w:r>
      <w:r>
        <w:rPr>
          <w:sz w:val="26"/>
          <w:szCs w:val="26"/>
          <w:lang w:val="vi-VN"/>
        </w:rPr>
        <w:t xml:space="preserve">: </w:t>
      </w:r>
      <w:r>
        <w:rPr>
          <w:rFonts w:hint="default"/>
          <w:sz w:val="26"/>
          <w:szCs w:val="26"/>
          <w:lang w:val="vi-VN"/>
        </w:rPr>
        <w:t xml:space="preserve">Mỗi giảng viên chỉ có một tài khoản email do nhà trường cung </w:t>
      </w:r>
      <w:r>
        <w:rPr>
          <w:rFonts w:hint="default"/>
          <w:sz w:val="26"/>
          <w:szCs w:val="26"/>
          <w:lang w:val="vi-VN"/>
        </w:rPr>
        <w:tab/>
      </w:r>
      <w:r>
        <w:rPr>
          <w:rFonts w:hint="default"/>
          <w:sz w:val="26"/>
          <w:szCs w:val="26"/>
          <w:lang w:val="vi-VN"/>
        </w:rPr>
        <w:t>cấp.</w:t>
      </w:r>
    </w:p>
    <w:p w14:paraId="33BC87F7">
      <w:pPr>
        <w:pStyle w:val="85"/>
        <w:jc w:val="both"/>
        <w:rPr>
          <w:sz w:val="26"/>
          <w:szCs w:val="26"/>
          <w:lang w:val="vi-VN"/>
        </w:rPr>
      </w:pPr>
      <w:r>
        <w:rPr>
          <w:sz w:val="26"/>
          <w:szCs w:val="26"/>
          <w:lang w:val="vi-VN"/>
        </w:rPr>
        <w:t>- Các bảng còn lại: Đều đã đạt 1NF</w:t>
      </w:r>
    </w:p>
    <w:p w14:paraId="1F1E39FA">
      <w:pPr>
        <w:pStyle w:val="85"/>
        <w:jc w:val="both"/>
        <w:rPr>
          <w:rFonts w:hint="default"/>
          <w:sz w:val="26"/>
          <w:szCs w:val="26"/>
          <w:lang w:val="vi-VN"/>
        </w:rPr>
      </w:pPr>
    </w:p>
    <w:p w14:paraId="76645D6F">
      <w:pPr>
        <w:pStyle w:val="85"/>
        <w:numPr>
          <w:ilvl w:val="0"/>
          <w:numId w:val="15"/>
        </w:numPr>
        <w:jc w:val="both"/>
        <w:rPr>
          <w:b/>
          <w:bCs/>
          <w:sz w:val="26"/>
          <w:szCs w:val="26"/>
          <w:lang w:val="vi-VN"/>
        </w:rPr>
      </w:pPr>
      <w:r>
        <w:rPr>
          <w:b/>
          <w:bCs/>
          <w:sz w:val="26"/>
          <w:szCs w:val="26"/>
          <w:lang w:val="vi-VN"/>
        </w:rPr>
        <w:t xml:space="preserve">Chuẩn hóa </w:t>
      </w:r>
    </w:p>
    <w:p w14:paraId="0E21441A">
      <w:pP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Mục tiêu</w:t>
      </w:r>
      <w:r>
        <w:rPr>
          <w:rFonts w:hint="default" w:ascii="Times New Roman" w:hAnsi="Times New Roman" w:cs="Times New Roman"/>
          <w:sz w:val="26"/>
          <w:szCs w:val="26"/>
          <w:lang w:val="vi-VN"/>
        </w:rPr>
        <w:t>: Đảm bảo hệ thống đạt chuẩn 1NF và loại bỏ hoàn toàn các phụ thuộc hàm bộ phận. Nghĩa là mọi thuộc tính không khóa phải phụ thuộc vào toàn bộ khóa chính, chứ không phải chỉ phụ thuộc vào một phần của khóa.</w:t>
      </w:r>
    </w:p>
    <w:p w14:paraId="1E835B2C">
      <w:pPr>
        <w:rPr>
          <w:rFonts w:hint="default" w:ascii="Times New Roman" w:hAnsi="Times New Roman" w:cs="Times New Roman"/>
          <w:sz w:val="26"/>
          <w:szCs w:val="26"/>
          <w:lang w:val="vi-VN"/>
        </w:rPr>
      </w:pPr>
    </w:p>
    <w:p w14:paraId="3D6C4F42">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a, Đối với các bảng có Khóa chính đơn (Single Primary Key)</w:t>
      </w:r>
    </w:p>
    <w:p w14:paraId="1B570396">
      <w:pPr>
        <w:rPr>
          <w:rFonts w:hint="default" w:ascii="Times New Roman" w:hAnsi="Times New Roman" w:cs="Times New Roman"/>
          <w:sz w:val="26"/>
          <w:szCs w:val="26"/>
          <w:lang w:val="vi-VN"/>
        </w:rPr>
      </w:pPr>
    </w:p>
    <w:p w14:paraId="32E5F13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Các bảng bao gồm: </w:t>
      </w:r>
      <w:r>
        <w:rPr>
          <w:rFonts w:hint="default" w:ascii="Times New Roman" w:hAnsi="Times New Roman" w:cs="Times New Roman"/>
          <w:b/>
          <w:bCs/>
          <w:sz w:val="26"/>
          <w:szCs w:val="26"/>
          <w:lang w:val="vi-VN"/>
        </w:rPr>
        <w:t xml:space="preserve">SinhVien </w:t>
      </w:r>
      <w:r>
        <w:rPr>
          <w:rFonts w:hint="default" w:ascii="Times New Roman" w:hAnsi="Times New Roman" w:cs="Times New Roman"/>
          <w:sz w:val="26"/>
          <w:szCs w:val="26"/>
          <w:lang w:val="vi-VN"/>
        </w:rPr>
        <w:t xml:space="preserve">(MaSV), </w:t>
      </w:r>
      <w:r>
        <w:rPr>
          <w:rFonts w:hint="default" w:ascii="Times New Roman" w:hAnsi="Times New Roman" w:cs="Times New Roman"/>
          <w:b/>
          <w:bCs/>
          <w:sz w:val="26"/>
          <w:szCs w:val="26"/>
          <w:lang w:val="vi-VN"/>
        </w:rPr>
        <w:t xml:space="preserve">GiangVien </w:t>
      </w:r>
      <w:r>
        <w:rPr>
          <w:rFonts w:hint="default" w:ascii="Times New Roman" w:hAnsi="Times New Roman" w:cs="Times New Roman"/>
          <w:sz w:val="26"/>
          <w:szCs w:val="26"/>
          <w:lang w:val="vi-VN"/>
        </w:rPr>
        <w:t xml:space="preserve">(MaGV), </w:t>
      </w:r>
      <w:r>
        <w:rPr>
          <w:rFonts w:hint="default" w:ascii="Times New Roman" w:hAnsi="Times New Roman" w:cs="Times New Roman"/>
          <w:b/>
          <w:bCs/>
          <w:sz w:val="26"/>
          <w:szCs w:val="26"/>
          <w:lang w:val="vi-VN"/>
        </w:rPr>
        <w:t xml:space="preserve">Lop </w:t>
      </w:r>
      <w:r>
        <w:rPr>
          <w:rFonts w:hint="default" w:ascii="Times New Roman" w:hAnsi="Times New Roman" w:cs="Times New Roman"/>
          <w:sz w:val="26"/>
          <w:szCs w:val="26"/>
          <w:lang w:val="vi-VN"/>
        </w:rPr>
        <w:t xml:space="preserve">(MaLop), </w:t>
      </w:r>
      <w:r>
        <w:rPr>
          <w:rFonts w:hint="default" w:ascii="Times New Roman" w:hAnsi="Times New Roman" w:cs="Times New Roman"/>
          <w:b/>
          <w:bCs/>
          <w:sz w:val="26"/>
          <w:szCs w:val="26"/>
          <w:lang w:val="vi-VN"/>
        </w:rPr>
        <w:t xml:space="preserve">MonHoc </w:t>
      </w:r>
      <w:r>
        <w:rPr>
          <w:rFonts w:hint="default" w:ascii="Times New Roman" w:hAnsi="Times New Roman" w:cs="Times New Roman"/>
          <w:sz w:val="26"/>
          <w:szCs w:val="26"/>
          <w:lang w:val="vi-VN"/>
        </w:rPr>
        <w:t xml:space="preserve">(MaMon), </w:t>
      </w:r>
      <w:r>
        <w:rPr>
          <w:rFonts w:hint="default" w:ascii="Times New Roman" w:hAnsi="Times New Roman" w:cs="Times New Roman"/>
          <w:b/>
          <w:bCs/>
          <w:sz w:val="26"/>
          <w:szCs w:val="26"/>
          <w:lang w:val="vi-VN"/>
        </w:rPr>
        <w:t xml:space="preserve">Khoa </w:t>
      </w:r>
      <w:r>
        <w:rPr>
          <w:rFonts w:hint="default" w:ascii="Times New Roman" w:hAnsi="Times New Roman" w:cs="Times New Roman"/>
          <w:sz w:val="26"/>
          <w:szCs w:val="26"/>
          <w:lang w:val="vi-VN"/>
        </w:rPr>
        <w:t xml:space="preserve">(MaKhoa) và </w:t>
      </w:r>
      <w:r>
        <w:rPr>
          <w:rFonts w:hint="default" w:ascii="Times New Roman" w:hAnsi="Times New Roman" w:cs="Times New Roman"/>
          <w:b/>
          <w:bCs/>
          <w:sz w:val="26"/>
          <w:szCs w:val="26"/>
          <w:lang w:val="vi-VN"/>
        </w:rPr>
        <w:t xml:space="preserve">TaiKhoan </w:t>
      </w:r>
      <w:r>
        <w:rPr>
          <w:rFonts w:hint="default" w:ascii="Times New Roman" w:hAnsi="Times New Roman" w:cs="Times New Roman"/>
          <w:sz w:val="26"/>
          <w:szCs w:val="26"/>
          <w:lang w:val="vi-VN"/>
        </w:rPr>
        <w:t>(TenDangNhap).</w:t>
      </w:r>
    </w:p>
    <w:p w14:paraId="18C2995E">
      <w:pPr>
        <w:rPr>
          <w:rFonts w:hint="default" w:ascii="Times New Roman" w:hAnsi="Times New Roman" w:cs="Times New Roman"/>
          <w:sz w:val="26"/>
          <w:szCs w:val="26"/>
          <w:lang w:val="vi-VN"/>
        </w:rPr>
      </w:pPr>
    </w:p>
    <w:p w14:paraId="1101538F">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Mô tả</w:t>
      </w:r>
      <w:r>
        <w:rPr>
          <w:rFonts w:hint="default" w:ascii="Times New Roman" w:hAnsi="Times New Roman" w:cs="Times New Roman"/>
          <w:sz w:val="26"/>
          <w:szCs w:val="26"/>
          <w:lang w:val="vi-VN"/>
        </w:rPr>
        <w:t>: Vì các bảng này chỉ có một thuộc tính làm khóa chính, nên về mặt toán học, không thể tồn tại sự phụ thuộc vào “một phần” của khóa.</w:t>
      </w:r>
    </w:p>
    <w:p w14:paraId="2847D95A">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Kết luận</w:t>
      </w:r>
      <w:r>
        <w:rPr>
          <w:rFonts w:hint="default" w:ascii="Times New Roman" w:hAnsi="Times New Roman" w:cs="Times New Roman"/>
          <w:sz w:val="26"/>
          <w:szCs w:val="26"/>
          <w:lang w:val="vi-VN"/>
        </w:rPr>
        <w:t>: Tất cả các bảng này mặc nhiên đã đạt chuẩn 2NF.</w:t>
      </w:r>
    </w:p>
    <w:p w14:paraId="79087558">
      <w:pPr>
        <w:numPr>
          <w:numId w:val="0"/>
        </w:numPr>
        <w:ind w:leftChars="0"/>
        <w:rPr>
          <w:rFonts w:hint="default" w:ascii="Times New Roman" w:hAnsi="Times New Roman" w:cs="Times New Roman"/>
          <w:sz w:val="26"/>
          <w:szCs w:val="26"/>
          <w:lang w:val="vi-VN"/>
        </w:rPr>
      </w:pPr>
    </w:p>
    <w:p w14:paraId="1E53089D">
      <w:pPr>
        <w:numPr>
          <w:ilvl w:val="0"/>
          <w:numId w:val="0"/>
        </w:num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b, Phân tích thực thể bảng điểm (Diem)</w:t>
      </w:r>
    </w:p>
    <w:p w14:paraId="1AB790B4">
      <w:pPr>
        <w:numPr>
          <w:ilvl w:val="0"/>
          <w:numId w:val="0"/>
        </w:numPr>
        <w:rPr>
          <w:rFonts w:hint="default" w:ascii="Times New Roman" w:hAnsi="Times New Roman" w:cs="Times New Roman"/>
          <w:sz w:val="26"/>
          <w:szCs w:val="26"/>
          <w:lang w:val="vi-VN"/>
        </w:rPr>
      </w:pPr>
    </w:p>
    <w:p w14:paraId="01DDFEE1">
      <w:pPr>
        <w:numPr>
          <w:ilvl w:val="0"/>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Đây là thực thể quan trọng nhất cần xem xét trong quá trình chuẩn hóa 2NF.</w:t>
      </w:r>
    </w:p>
    <w:p w14:paraId="7C228CDC">
      <w:pPr>
        <w:numPr>
          <w:ilvl w:val="0"/>
          <w:numId w:val="0"/>
        </w:numPr>
        <w:rPr>
          <w:rFonts w:hint="default" w:ascii="Times New Roman" w:hAnsi="Times New Roman" w:cs="Times New Roman"/>
          <w:sz w:val="26"/>
          <w:szCs w:val="26"/>
          <w:lang w:val="vi-VN"/>
        </w:rPr>
      </w:pPr>
    </w:p>
    <w:p w14:paraId="4817004A">
      <w:pPr>
        <w:numPr>
          <w:ilvl w:val="0"/>
          <w:numId w:val="16"/>
        </w:numPr>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Xác định khóa chính</w:t>
      </w:r>
      <w:r>
        <w:rPr>
          <w:rFonts w:hint="default" w:ascii="Times New Roman" w:hAnsi="Times New Roman" w:cs="Times New Roman"/>
          <w:sz w:val="26"/>
          <w:szCs w:val="26"/>
          <w:lang w:val="vi-VN"/>
        </w:rPr>
        <w:t>: Hệ thống sử dụng khóa chính tổng hợp gồm bộ đôi (MaSV, MaMon). Và kết hợp này nhằm định danh duy nhất một kết quả học tập cho một sinh viên cụ thể trong một môn học cụ thể.</w:t>
      </w:r>
    </w:p>
    <w:p w14:paraId="7EC9154B">
      <w:pPr>
        <w:numPr>
          <w:ilvl w:val="0"/>
          <w:numId w:val="16"/>
        </w:numPr>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Phân tích phụ thuộc hàm</w:t>
      </w:r>
      <w:r>
        <w:rPr>
          <w:rFonts w:hint="default" w:ascii="Times New Roman" w:hAnsi="Times New Roman" w:cs="Times New Roman"/>
          <w:sz w:val="26"/>
          <w:szCs w:val="26"/>
          <w:lang w:val="vi-VN"/>
        </w:rPr>
        <w:t xml:space="preserve">: </w:t>
      </w:r>
    </w:p>
    <w:p w14:paraId="1D26C057">
      <w:pPr>
        <w:numPr>
          <w:ilvl w:val="0"/>
          <w:numId w:val="0"/>
        </w:numPr>
        <w:ind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Các thuộc tính điểm số </w:t>
      </w:r>
      <w:r>
        <w:rPr>
          <w:rFonts w:hint="default" w:ascii="Times New Roman" w:hAnsi="Times New Roman" w:cs="Times New Roman"/>
          <w:b/>
          <w:bCs/>
          <w:sz w:val="26"/>
          <w:szCs w:val="26"/>
          <w:lang w:val="vi-VN"/>
        </w:rPr>
        <w:t>(DiemQT, DiemThi, DiemTongKet)</w:t>
      </w:r>
      <w:r>
        <w:rPr>
          <w:rFonts w:hint="default" w:ascii="Times New Roman" w:hAnsi="Times New Roman" w:cs="Times New Roman"/>
          <w:sz w:val="26"/>
          <w:szCs w:val="26"/>
          <w:lang w:val="vi-VN"/>
        </w:rPr>
        <w:t xml:space="preserve"> chỉ có ý </w:t>
      </w:r>
    </w:p>
    <w:p w14:paraId="11F99963">
      <w:pPr>
        <w:numPr>
          <w:ilvl w:val="0"/>
          <w:numId w:val="0"/>
        </w:numPr>
        <w:ind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nghĩa khi xác định được đồng thời cả “Sinh viên nào” và “Môn học nào”. </w:t>
      </w:r>
    </w:p>
    <w:p w14:paraId="14A07A28">
      <w:pPr>
        <w:numPr>
          <w:ilvl w:val="0"/>
          <w:numId w:val="0"/>
        </w:numPr>
        <w:ind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Nếu thiếu một trong hai, dữ liệu sẽ không còn chính xác. Do đó, các thuộc </w:t>
      </w:r>
    </w:p>
    <w:p w14:paraId="40666F95">
      <w:pPr>
        <w:numPr>
          <w:ilvl w:val="0"/>
          <w:numId w:val="0"/>
        </w:numPr>
        <w:ind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tính này phụ thuộc hàm đầy đủ vào toàn bộ khóa chính.</w:t>
      </w:r>
    </w:p>
    <w:p w14:paraId="27D1F180">
      <w:pPr>
        <w:numPr>
          <w:ilvl w:val="0"/>
          <w:numId w:val="0"/>
        </w:numPr>
        <w:ind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b w:val="0"/>
          <w:bCs w:val="0"/>
          <w:sz w:val="26"/>
          <w:szCs w:val="26"/>
          <w:lang w:val="vi-VN"/>
        </w:rPr>
        <w:t>Thuộc tính</w:t>
      </w:r>
      <w:r>
        <w:rPr>
          <w:rFonts w:hint="default" w:ascii="Times New Roman" w:hAnsi="Times New Roman" w:cs="Times New Roman"/>
          <w:b/>
          <w:bCs/>
          <w:sz w:val="26"/>
          <w:szCs w:val="26"/>
          <w:lang w:val="vi-VN"/>
        </w:rPr>
        <w:t xml:space="preserve"> MaLop</w:t>
      </w:r>
      <w:r>
        <w:rPr>
          <w:rFonts w:hint="default" w:ascii="Times New Roman" w:hAnsi="Times New Roman" w:cs="Times New Roman"/>
          <w:sz w:val="26"/>
          <w:szCs w:val="26"/>
          <w:lang w:val="vi-VN"/>
        </w:rPr>
        <w:t xml:space="preserve">: Được giữ lại trong bảng để xác định lớp học mà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sinh viên đã tham gia để lấy đầu điểm này. Mã lớp này cũng gắn liền với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sự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kết hợp của sinh viên và môn học trong kỳ học đó.</w:t>
      </w:r>
    </w:p>
    <w:p w14:paraId="001F9140">
      <w:pPr>
        <w:numPr>
          <w:ilvl w:val="0"/>
          <w:numId w:val="16"/>
        </w:numPr>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Kết luận</w:t>
      </w:r>
      <w:r>
        <w:rPr>
          <w:rFonts w:hint="default" w:ascii="Times New Roman" w:hAnsi="Times New Roman" w:cs="Times New Roman"/>
          <w:sz w:val="26"/>
          <w:szCs w:val="26"/>
          <w:lang w:val="vi-VN"/>
        </w:rPr>
        <w:t>: Không tồn tại phụ thuộc hàm bộ phận trong bảng Điểm. Bảng đã đạt chuẩn 2NF.</w:t>
      </w:r>
    </w:p>
    <w:p w14:paraId="228B732F">
      <w:pPr>
        <w:numPr>
          <w:ilvl w:val="0"/>
          <w:numId w:val="0"/>
        </w:numPr>
        <w:ind w:leftChars="0"/>
        <w:rPr>
          <w:rFonts w:hint="default" w:ascii="Times New Roman" w:hAnsi="Times New Roman" w:cs="Times New Roman"/>
          <w:sz w:val="26"/>
          <w:szCs w:val="26"/>
          <w:lang w:val="vi-VN"/>
        </w:rPr>
      </w:pPr>
    </w:p>
    <w:p w14:paraId="199818AE">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b/>
          <w:bCs/>
          <w:sz w:val="26"/>
          <w:szCs w:val="26"/>
          <w:lang w:val="vi-VN"/>
        </w:rPr>
        <w:t>=&gt;</w:t>
      </w:r>
      <w:r>
        <w:rPr>
          <w:rFonts w:hint="default" w:ascii="Times New Roman" w:hAnsi="Times New Roman" w:cs="Times New Roman"/>
          <w:sz w:val="26"/>
          <w:szCs w:val="26"/>
          <w:lang w:val="vi-VN"/>
        </w:rPr>
        <w:t xml:space="preserve"> Tất cả các bảng còn lại đã đạt chuẩn 2NF</w:t>
      </w:r>
      <w:r>
        <w:rPr>
          <w:rFonts w:hint="default" w:ascii="Times New Roman" w:hAnsi="Times New Roman" w:cs="Times New Roman"/>
          <w:sz w:val="28"/>
          <w:szCs w:val="28"/>
          <w:lang w:val="vi-VN"/>
        </w:rPr>
        <w:t>.</w:t>
      </w:r>
    </w:p>
    <w:p w14:paraId="0E398FF3">
      <w:pPr>
        <w:numPr>
          <w:numId w:val="0"/>
        </w:numPr>
        <w:ind w:leftChars="0"/>
        <w:rPr>
          <w:rFonts w:hint="default" w:ascii="Times New Roman" w:hAnsi="Times New Roman" w:cs="Times New Roman"/>
          <w:sz w:val="26"/>
          <w:szCs w:val="26"/>
          <w:lang w:val="vi-VN"/>
        </w:rPr>
      </w:pPr>
    </w:p>
    <w:p w14:paraId="151483C5">
      <w:pPr>
        <w:rPr>
          <w:rFonts w:ascii="Times New Roman" w:hAnsi="Times New Roman" w:cs="Times New Roman"/>
          <w:lang w:val="vi-VN"/>
        </w:rPr>
      </w:pPr>
    </w:p>
    <w:p w14:paraId="32A428FF">
      <w:pPr>
        <w:numPr>
          <w:ilvl w:val="0"/>
          <w:numId w:val="15"/>
        </w:numPr>
        <w:rPr>
          <w:rFonts w:ascii="Times New Roman" w:hAnsi="Times New Roman" w:cs="Times New Roman"/>
          <w:b/>
          <w:bCs/>
          <w:sz w:val="28"/>
          <w:szCs w:val="28"/>
          <w:lang w:val="vi-VN"/>
        </w:rPr>
      </w:pPr>
      <w:r>
        <w:rPr>
          <w:rFonts w:ascii="Times New Roman" w:hAnsi="Times New Roman" w:cs="Times New Roman"/>
          <w:b/>
          <w:bCs/>
          <w:sz w:val="28"/>
          <w:szCs w:val="28"/>
          <w:lang w:val="vi-VN"/>
        </w:rPr>
        <w:t>Chuẩn hóa 3NF:</w:t>
      </w:r>
    </w:p>
    <w:p w14:paraId="5A7B62B2">
      <w:pPr>
        <w:rPr>
          <w:rFonts w:ascii="Times New Roman" w:hAnsi="Times New Roman" w:cs="Times New Roman"/>
          <w:sz w:val="28"/>
          <w:szCs w:val="28"/>
          <w:lang w:val="vi-VN"/>
        </w:rPr>
      </w:pPr>
    </w:p>
    <w:p w14:paraId="3EE1D1CB">
      <w:pP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Mục tiêu</w:t>
      </w:r>
      <w:r>
        <w:rPr>
          <w:rFonts w:hint="default" w:ascii="Times New Roman" w:hAnsi="Times New Roman" w:cs="Times New Roman"/>
          <w:sz w:val="26"/>
          <w:szCs w:val="26"/>
          <w:lang w:val="vi-VN"/>
        </w:rPr>
        <w:t>: Đạt chuẩn 2NF và loại bỏ hoàn toàn các phụ thuộc bắc cầu. Một thực thể đạt chuẩn 3NF khi tất cả các thuộc tính không khóa phụ thuộc trực tiếp và duy nhất vào khóa chính, không phụ thuộc thông qua một thuộc tính không khóa khác.</w:t>
      </w:r>
    </w:p>
    <w:p w14:paraId="7683EF69">
      <w:pPr>
        <w:rPr>
          <w:rFonts w:hint="default" w:ascii="Times New Roman" w:hAnsi="Times New Roman" w:cs="Times New Roman"/>
          <w:sz w:val="26"/>
          <w:szCs w:val="26"/>
          <w:lang w:val="vi-VN"/>
        </w:rPr>
      </w:pPr>
    </w:p>
    <w:p w14:paraId="1BB66F8D">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a, Phân tích thuộc tính Điểm tổng kết (DiemTongKet)</w:t>
      </w:r>
    </w:p>
    <w:p w14:paraId="660D19DA">
      <w:pPr>
        <w:rPr>
          <w:rFonts w:hint="default" w:ascii="Times New Roman" w:hAnsi="Times New Roman" w:cs="Times New Roman"/>
          <w:sz w:val="26"/>
          <w:szCs w:val="26"/>
          <w:lang w:val="vi-VN"/>
        </w:rPr>
      </w:pPr>
    </w:p>
    <w:p w14:paraId="38A08E7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Đây là một trường hợp đặc biệt về phụ thuộc bắc cầu nội bộ trong bảng </w:t>
      </w:r>
      <w:r>
        <w:rPr>
          <w:rFonts w:hint="default" w:ascii="Times New Roman" w:hAnsi="Times New Roman" w:cs="Times New Roman"/>
          <w:b/>
          <w:bCs/>
          <w:sz w:val="26"/>
          <w:szCs w:val="26"/>
          <w:lang w:val="vi-VN"/>
        </w:rPr>
        <w:t xml:space="preserve">Diem </w:t>
      </w:r>
      <w:r>
        <w:rPr>
          <w:rFonts w:hint="default" w:ascii="Times New Roman" w:hAnsi="Times New Roman" w:cs="Times New Roman"/>
          <w:sz w:val="26"/>
          <w:szCs w:val="26"/>
          <w:lang w:val="vi-VN"/>
        </w:rPr>
        <w:t xml:space="preserve">và </w:t>
      </w:r>
      <w:r>
        <w:rPr>
          <w:rFonts w:hint="default" w:ascii="Times New Roman" w:hAnsi="Times New Roman" w:cs="Times New Roman"/>
          <w:b/>
          <w:bCs/>
          <w:sz w:val="26"/>
          <w:szCs w:val="26"/>
          <w:lang w:val="vi-VN"/>
        </w:rPr>
        <w:t>DangKyHoc</w:t>
      </w:r>
      <w:r>
        <w:rPr>
          <w:rFonts w:hint="default" w:ascii="Times New Roman" w:hAnsi="Times New Roman" w:cs="Times New Roman"/>
          <w:sz w:val="26"/>
          <w:szCs w:val="26"/>
          <w:lang w:val="vi-VN"/>
        </w:rPr>
        <w:t>.</w:t>
      </w:r>
    </w:p>
    <w:p w14:paraId="10D3ACC6">
      <w:pPr>
        <w:numPr>
          <w:ilvl w:val="0"/>
          <w:numId w:val="0"/>
        </w:numPr>
        <w:ind w:leftChars="0"/>
        <w:rPr>
          <w:rFonts w:hint="default" w:ascii="Times New Roman" w:hAnsi="Times New Roman" w:cs="Times New Roman"/>
          <w:sz w:val="26"/>
          <w:szCs w:val="26"/>
          <w:lang w:val="vi-VN"/>
        </w:rPr>
      </w:pPr>
    </w:p>
    <w:p w14:paraId="5A81A69C">
      <w:pPr>
        <w:numPr>
          <w:ilvl w:val="0"/>
          <w:numId w:val="17"/>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Vấn đề</w:t>
      </w:r>
      <w:r>
        <w:rPr>
          <w:rFonts w:hint="default" w:ascii="Times New Roman" w:hAnsi="Times New Roman" w:cs="Times New Roman"/>
          <w:sz w:val="26"/>
          <w:szCs w:val="26"/>
          <w:lang w:val="vi-VN"/>
        </w:rPr>
        <w:t>: Chúng ta có chuỗi phụ thuộc: {MaSV, MaMon} -&gt; {DiemQT, DiemThi} -&gt; DiemTongKet. Vì DiemTongKet được tính toán trực tiếp từ hai thuộc tính không khóa khác, nên nó tạo thành một phụ thuộc bắc cầu.</w:t>
      </w:r>
    </w:p>
    <w:p w14:paraId="1EADEB32">
      <w:pPr>
        <w:numPr>
          <w:ilvl w:val="0"/>
          <w:numId w:val="17"/>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Giải pháp</w:t>
      </w:r>
      <w:r>
        <w:rPr>
          <w:rFonts w:hint="default" w:ascii="Times New Roman" w:hAnsi="Times New Roman" w:cs="Times New Roman"/>
          <w:sz w:val="26"/>
          <w:szCs w:val="26"/>
          <w:lang w:val="vi-VN"/>
        </w:rPr>
        <w:t>: Để đạt chuẩn 3NF và đảm bảo tính nhất quán dữ liệu, hệ thống triển khai Computed Column (Cột tính toán tự động) trong SQL Server.</w:t>
      </w:r>
    </w:p>
    <w:p w14:paraId="53507EDF">
      <w:pPr>
        <w:numPr>
          <w:ilvl w:val="0"/>
          <w:numId w:val="0"/>
        </w:numPr>
        <w:ind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DiemTongKet được lưu trữ tĩnh  mà được tính tự động theo công thức: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(DiemQT * 0.4) +(DiemThi * 0.6).</w:t>
      </w:r>
    </w:p>
    <w:p w14:paraId="6F6AC1D0">
      <w:pPr>
        <w:numPr>
          <w:ilvl w:val="0"/>
          <w:numId w:val="0"/>
        </w:numPr>
        <w:ind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Việc này giúp loại bỏ rủi ro mâu thuẫn dữ liệu (ví dụ: điểm thành phần thay đổi nhưng điểm tổng kết không cập nhật).</w:t>
      </w:r>
    </w:p>
    <w:p w14:paraId="068DC4B7">
      <w:pPr>
        <w:numPr>
          <w:ilvl w:val="0"/>
          <w:numId w:val="17"/>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Kết luận</w:t>
      </w:r>
      <w:r>
        <w:rPr>
          <w:rFonts w:hint="default" w:ascii="Times New Roman" w:hAnsi="Times New Roman" w:cs="Times New Roman"/>
          <w:sz w:val="26"/>
          <w:szCs w:val="26"/>
          <w:lang w:val="vi-VN"/>
        </w:rPr>
        <w:t>: Thực thể đạt chuẩn 3NF thông qua cơ chế tính toán tự động.</w:t>
      </w:r>
    </w:p>
    <w:p w14:paraId="370E8DAD">
      <w:pPr>
        <w:numPr>
          <w:ilvl w:val="0"/>
          <w:numId w:val="0"/>
        </w:numPr>
        <w:ind w:leftChars="0"/>
        <w:rPr>
          <w:rFonts w:hint="default" w:ascii="Times New Roman" w:hAnsi="Times New Roman" w:cs="Times New Roman"/>
          <w:sz w:val="26"/>
          <w:szCs w:val="26"/>
          <w:lang w:val="vi-VN"/>
        </w:rPr>
      </w:pPr>
    </w:p>
    <w:p w14:paraId="4D39635E">
      <w:pPr>
        <w:numPr>
          <w:ilvl w:val="0"/>
          <w:numId w:val="0"/>
        </w:numPr>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b, Tổng quát các bảng sau chuẩn hóa 3NF.</w:t>
      </w:r>
    </w:p>
    <w:p w14:paraId="48A83145">
      <w:pPr>
        <w:numPr>
          <w:ilvl w:val="0"/>
          <w:numId w:val="0"/>
        </w:numPr>
        <w:ind w:leftChars="0"/>
        <w:rPr>
          <w:rFonts w:hint="default" w:ascii="Times New Roman" w:hAnsi="Times New Roman" w:cs="Times New Roman"/>
          <w:sz w:val="26"/>
          <w:szCs w:val="26"/>
          <w:lang w:val="vi-VN"/>
        </w:rPr>
      </w:pPr>
    </w:p>
    <w:p w14:paraId="5FEB2508">
      <w:pPr>
        <w:numPr>
          <w:ilvl w:val="0"/>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Tất cả các thực thể còn lại như </w:t>
      </w:r>
      <w:r>
        <w:rPr>
          <w:rFonts w:hint="default" w:ascii="Times New Roman" w:hAnsi="Times New Roman" w:cs="Times New Roman"/>
          <w:b/>
          <w:bCs/>
          <w:sz w:val="26"/>
          <w:szCs w:val="26"/>
          <w:lang w:val="vi-VN"/>
        </w:rPr>
        <w:t>SinhVien, MonHoc, Khoa, TaiKhoan</w:t>
      </w:r>
      <w:r>
        <w:rPr>
          <w:rFonts w:hint="default" w:ascii="Times New Roman" w:hAnsi="Times New Roman" w:cs="Times New Roman"/>
          <w:sz w:val="26"/>
          <w:szCs w:val="26"/>
          <w:lang w:val="vi-VN"/>
        </w:rPr>
        <w:t xml:space="preserve"> đều có các thuộc tính không khóa (Họ tên, Địa chỉ, Tên môn...) phụ thuộc trực tiếp vào khóa chính và không xác định lẫn nhau.</w:t>
      </w:r>
    </w:p>
    <w:p w14:paraId="5010E12A">
      <w:pPr>
        <w:numPr>
          <w:ilvl w:val="0"/>
          <w:numId w:val="0"/>
        </w:numPr>
        <w:ind w:leftChars="0"/>
        <w:rPr>
          <w:rFonts w:hint="default" w:ascii="Times New Roman" w:hAnsi="Times New Roman" w:cs="Times New Roman"/>
          <w:sz w:val="26"/>
          <w:szCs w:val="26"/>
          <w:lang w:val="vi-VN"/>
        </w:rPr>
      </w:pPr>
    </w:p>
    <w:p w14:paraId="5051C354">
      <w:pPr>
        <w:numPr>
          <w:ilvl w:val="0"/>
          <w:numId w:val="0"/>
        </w:numPr>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=&gt; Hệ thống cơ sở dữ liệu đã đạt dạng chuẩn tối ưu 3NF.</w:t>
      </w:r>
    </w:p>
    <w:p w14:paraId="6B402B70">
      <w:pPr>
        <w:rPr>
          <w:rFonts w:ascii="Times New Roman" w:hAnsi="Times New Roman" w:cs="Times New Roman"/>
          <w:sz w:val="26"/>
          <w:szCs w:val="26"/>
          <w:lang w:val="vi-VN"/>
        </w:rPr>
      </w:pPr>
    </w:p>
    <w:p w14:paraId="496BF104">
      <w:pPr>
        <w:rPr>
          <w:rFonts w:ascii="Times New Roman" w:hAnsi="Times New Roman" w:cs="Times New Roman"/>
          <w:sz w:val="26"/>
          <w:szCs w:val="26"/>
          <w:lang w:val="vi-VN"/>
        </w:rPr>
      </w:pPr>
    </w:p>
    <w:p w14:paraId="6D0F6A8B">
      <w:pPr>
        <w:pStyle w:val="3"/>
        <w:rPr>
          <w:rFonts w:ascii="Times New Roman" w:hAnsi="Times New Roman" w:cs="Times New Roman"/>
          <w:sz w:val="28"/>
          <w:szCs w:val="28"/>
          <w:lang w:val="vi-VN"/>
        </w:rPr>
      </w:pPr>
      <w:bookmarkStart w:id="23" w:name="_Toc29363"/>
      <w:r>
        <w:rPr>
          <w:rFonts w:ascii="Times New Roman" w:hAnsi="Times New Roman" w:cs="Times New Roman"/>
          <w:sz w:val="28"/>
          <w:szCs w:val="28"/>
          <w:lang w:val="vi-VN"/>
        </w:rPr>
        <w:t>2.3. Bảng mô tả cấu trúc dữ liệu</w:t>
      </w:r>
      <w:bookmarkEnd w:id="23"/>
    </w:p>
    <w:p w14:paraId="11096D35">
      <w:pPr>
        <w:rPr>
          <w:rFonts w:ascii="Times New Roman" w:hAnsi="Times New Roman" w:cs="Times New Roman"/>
          <w:sz w:val="28"/>
          <w:szCs w:val="28"/>
          <w:lang w:val="vi-VN"/>
        </w:rPr>
      </w:pPr>
      <w:r>
        <w:rPr>
          <w:rFonts w:ascii="Times New Roman" w:hAnsi="Times New Roman" w:cs="Times New Roman"/>
          <w:sz w:val="28"/>
          <w:szCs w:val="28"/>
          <w:lang w:val="vi-VN"/>
        </w:rPr>
        <w:t>Bảng SinhVien: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2"/>
        <w:gridCol w:w="2688"/>
        <w:gridCol w:w="2868"/>
        <w:gridCol w:w="2719"/>
      </w:tblGrid>
      <w:tr w14:paraId="6DA7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4D8C1743">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STT</w:t>
            </w:r>
          </w:p>
        </w:tc>
        <w:tc>
          <w:tcPr>
            <w:tcW w:w="2688" w:type="dxa"/>
          </w:tcPr>
          <w:p w14:paraId="5D874B85">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Tên thuộc tính</w:t>
            </w:r>
          </w:p>
        </w:tc>
        <w:tc>
          <w:tcPr>
            <w:tcW w:w="2868" w:type="dxa"/>
          </w:tcPr>
          <w:p w14:paraId="45D9AA92">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Mô tả</w:t>
            </w:r>
          </w:p>
        </w:tc>
        <w:tc>
          <w:tcPr>
            <w:tcW w:w="2719" w:type="dxa"/>
          </w:tcPr>
          <w:p w14:paraId="5F6AB027">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Ràng buộc</w:t>
            </w:r>
          </w:p>
        </w:tc>
      </w:tr>
      <w:tr w14:paraId="3BAD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56855A7D">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1</w:t>
            </w:r>
          </w:p>
        </w:tc>
        <w:tc>
          <w:tcPr>
            <w:tcW w:w="2688" w:type="dxa"/>
          </w:tcPr>
          <w:p w14:paraId="4A5D42B5">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MaSV</w:t>
            </w:r>
          </w:p>
        </w:tc>
        <w:tc>
          <w:tcPr>
            <w:tcW w:w="2868" w:type="dxa"/>
          </w:tcPr>
          <w:p w14:paraId="029566DD">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Varchar(10)</w:t>
            </w:r>
          </w:p>
        </w:tc>
        <w:tc>
          <w:tcPr>
            <w:tcW w:w="2719" w:type="dxa"/>
          </w:tcPr>
          <w:p w14:paraId="4E018551">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Primary Key</w:t>
            </w:r>
          </w:p>
        </w:tc>
      </w:tr>
      <w:tr w14:paraId="12FF9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35F2AA35">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2</w:t>
            </w:r>
          </w:p>
        </w:tc>
        <w:tc>
          <w:tcPr>
            <w:tcW w:w="2688" w:type="dxa"/>
          </w:tcPr>
          <w:p w14:paraId="46AC855A">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HoTen</w:t>
            </w:r>
          </w:p>
        </w:tc>
        <w:tc>
          <w:tcPr>
            <w:tcW w:w="2868" w:type="dxa"/>
          </w:tcPr>
          <w:p w14:paraId="6F60BDBD">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Nvarchar(100)</w:t>
            </w:r>
          </w:p>
        </w:tc>
        <w:tc>
          <w:tcPr>
            <w:tcW w:w="2719" w:type="dxa"/>
          </w:tcPr>
          <w:p w14:paraId="4CE8D388">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Not null</w:t>
            </w:r>
          </w:p>
        </w:tc>
      </w:tr>
      <w:tr w14:paraId="49A3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2B8B673F">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3</w:t>
            </w:r>
          </w:p>
        </w:tc>
        <w:tc>
          <w:tcPr>
            <w:tcW w:w="2688" w:type="dxa"/>
          </w:tcPr>
          <w:p w14:paraId="45221599">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NgaySinh</w:t>
            </w:r>
          </w:p>
        </w:tc>
        <w:tc>
          <w:tcPr>
            <w:tcW w:w="2868" w:type="dxa"/>
          </w:tcPr>
          <w:p w14:paraId="37F18DCE">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Date</w:t>
            </w:r>
          </w:p>
        </w:tc>
        <w:tc>
          <w:tcPr>
            <w:tcW w:w="2719" w:type="dxa"/>
          </w:tcPr>
          <w:p w14:paraId="3D90CB37">
            <w:pPr>
              <w:widowControl w:val="0"/>
              <w:jc w:val="both"/>
              <w:rPr>
                <w:rFonts w:ascii="Times New Roman" w:hAnsi="Times New Roman" w:cs="Times New Roman"/>
                <w:sz w:val="28"/>
                <w:szCs w:val="28"/>
                <w:lang w:val="vi-VN"/>
              </w:rPr>
            </w:pPr>
          </w:p>
        </w:tc>
      </w:tr>
      <w:tr w14:paraId="3842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636F2406">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4</w:t>
            </w:r>
          </w:p>
        </w:tc>
        <w:tc>
          <w:tcPr>
            <w:tcW w:w="2688" w:type="dxa"/>
          </w:tcPr>
          <w:p w14:paraId="3A2772A1">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GioiTinh</w:t>
            </w:r>
          </w:p>
        </w:tc>
        <w:tc>
          <w:tcPr>
            <w:tcW w:w="2868" w:type="dxa"/>
          </w:tcPr>
          <w:p w14:paraId="137E4566">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Nvarchar(10)</w:t>
            </w:r>
          </w:p>
        </w:tc>
        <w:tc>
          <w:tcPr>
            <w:tcW w:w="2719" w:type="dxa"/>
          </w:tcPr>
          <w:p w14:paraId="174A3C46">
            <w:pPr>
              <w:widowControl w:val="0"/>
              <w:jc w:val="both"/>
              <w:rPr>
                <w:rFonts w:ascii="Times New Roman" w:hAnsi="Times New Roman" w:cs="Times New Roman"/>
                <w:sz w:val="28"/>
                <w:szCs w:val="28"/>
                <w:lang w:val="vi-VN"/>
              </w:rPr>
            </w:pPr>
          </w:p>
        </w:tc>
      </w:tr>
      <w:tr w14:paraId="4BB3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00EA66F6">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5</w:t>
            </w:r>
          </w:p>
        </w:tc>
        <w:tc>
          <w:tcPr>
            <w:tcW w:w="2688" w:type="dxa"/>
          </w:tcPr>
          <w:p w14:paraId="79BFCD76">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DiaChi</w:t>
            </w:r>
          </w:p>
        </w:tc>
        <w:tc>
          <w:tcPr>
            <w:tcW w:w="2868" w:type="dxa"/>
          </w:tcPr>
          <w:p w14:paraId="55CD6330">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Nvarchar(200)</w:t>
            </w:r>
          </w:p>
        </w:tc>
        <w:tc>
          <w:tcPr>
            <w:tcW w:w="2719" w:type="dxa"/>
          </w:tcPr>
          <w:p w14:paraId="628A8661">
            <w:pPr>
              <w:widowControl w:val="0"/>
              <w:jc w:val="both"/>
              <w:rPr>
                <w:rFonts w:ascii="Times New Roman" w:hAnsi="Times New Roman" w:cs="Times New Roman"/>
                <w:sz w:val="28"/>
                <w:szCs w:val="28"/>
                <w:lang w:val="vi-VN"/>
              </w:rPr>
            </w:pPr>
          </w:p>
        </w:tc>
      </w:tr>
      <w:tr w14:paraId="5CC3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02296054">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6</w:t>
            </w:r>
          </w:p>
        </w:tc>
        <w:tc>
          <w:tcPr>
            <w:tcW w:w="2688" w:type="dxa"/>
          </w:tcPr>
          <w:p w14:paraId="2780B3E0">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SoDienThoai</w:t>
            </w:r>
          </w:p>
        </w:tc>
        <w:tc>
          <w:tcPr>
            <w:tcW w:w="2868" w:type="dxa"/>
          </w:tcPr>
          <w:p w14:paraId="102102DE">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Varchar(15)</w:t>
            </w:r>
          </w:p>
        </w:tc>
        <w:tc>
          <w:tcPr>
            <w:tcW w:w="2719" w:type="dxa"/>
          </w:tcPr>
          <w:p w14:paraId="50490138">
            <w:pPr>
              <w:widowControl w:val="0"/>
              <w:jc w:val="both"/>
              <w:rPr>
                <w:rFonts w:ascii="Times New Roman" w:hAnsi="Times New Roman" w:cs="Times New Roman"/>
                <w:sz w:val="28"/>
                <w:szCs w:val="28"/>
                <w:lang w:val="vi-VN"/>
              </w:rPr>
            </w:pPr>
          </w:p>
        </w:tc>
      </w:tr>
      <w:tr w14:paraId="15A07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289E55E1">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7</w:t>
            </w:r>
          </w:p>
        </w:tc>
        <w:tc>
          <w:tcPr>
            <w:tcW w:w="2688" w:type="dxa"/>
          </w:tcPr>
          <w:p w14:paraId="77987ACE">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Email</w:t>
            </w:r>
          </w:p>
        </w:tc>
        <w:tc>
          <w:tcPr>
            <w:tcW w:w="2868" w:type="dxa"/>
          </w:tcPr>
          <w:p w14:paraId="4B65E939">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Varchar(100)</w:t>
            </w:r>
          </w:p>
        </w:tc>
        <w:tc>
          <w:tcPr>
            <w:tcW w:w="2719" w:type="dxa"/>
          </w:tcPr>
          <w:p w14:paraId="4353EEDB">
            <w:pPr>
              <w:widowControl w:val="0"/>
              <w:jc w:val="both"/>
              <w:rPr>
                <w:rFonts w:ascii="Times New Roman" w:hAnsi="Times New Roman" w:cs="Times New Roman"/>
                <w:sz w:val="28"/>
                <w:szCs w:val="28"/>
                <w:lang w:val="vi-VN"/>
              </w:rPr>
            </w:pPr>
          </w:p>
        </w:tc>
      </w:tr>
      <w:tr w14:paraId="0F18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0BCF1165">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8</w:t>
            </w:r>
          </w:p>
        </w:tc>
        <w:tc>
          <w:tcPr>
            <w:tcW w:w="2688" w:type="dxa"/>
          </w:tcPr>
          <w:p w14:paraId="46ACF7C0">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TrangThai</w:t>
            </w:r>
          </w:p>
        </w:tc>
        <w:tc>
          <w:tcPr>
            <w:tcW w:w="2868" w:type="dxa"/>
          </w:tcPr>
          <w:p w14:paraId="1CE11AD1">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Nvarchar(10)</w:t>
            </w:r>
          </w:p>
        </w:tc>
        <w:tc>
          <w:tcPr>
            <w:tcW w:w="2719" w:type="dxa"/>
          </w:tcPr>
          <w:p w14:paraId="41C390CE">
            <w:pPr>
              <w:widowControl w:val="0"/>
              <w:jc w:val="both"/>
              <w:rPr>
                <w:rFonts w:ascii="Times New Roman" w:hAnsi="Times New Roman" w:cs="Times New Roman"/>
                <w:sz w:val="28"/>
                <w:szCs w:val="28"/>
                <w:lang w:val="vi-VN"/>
              </w:rPr>
            </w:pPr>
          </w:p>
        </w:tc>
      </w:tr>
      <w:tr w14:paraId="3714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045D2327">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9</w:t>
            </w:r>
          </w:p>
        </w:tc>
        <w:tc>
          <w:tcPr>
            <w:tcW w:w="2688" w:type="dxa"/>
          </w:tcPr>
          <w:p w14:paraId="17E7C1D0">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MaLop</w:t>
            </w:r>
          </w:p>
        </w:tc>
        <w:tc>
          <w:tcPr>
            <w:tcW w:w="2868" w:type="dxa"/>
          </w:tcPr>
          <w:p w14:paraId="2ABE6944">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Varchar(10)</w:t>
            </w:r>
          </w:p>
        </w:tc>
        <w:tc>
          <w:tcPr>
            <w:tcW w:w="2719" w:type="dxa"/>
          </w:tcPr>
          <w:p w14:paraId="7688C504">
            <w:pPr>
              <w:widowControl w:val="0"/>
              <w:jc w:val="both"/>
              <w:rPr>
                <w:rFonts w:ascii="Times New Roman" w:hAnsi="Times New Roman" w:cs="Times New Roman"/>
                <w:sz w:val="28"/>
                <w:szCs w:val="28"/>
                <w:lang w:val="vi-VN"/>
              </w:rPr>
            </w:pPr>
            <w:r>
              <w:rPr>
                <w:rFonts w:ascii="Times New Roman" w:hAnsi="Times New Roman" w:cs="Times New Roman"/>
                <w:sz w:val="28"/>
                <w:szCs w:val="28"/>
                <w:lang w:val="vi-VN"/>
              </w:rPr>
              <w:t>Foreign Key (Lop)</w:t>
            </w:r>
          </w:p>
        </w:tc>
      </w:tr>
    </w:tbl>
    <w:p w14:paraId="4C79FC07">
      <w:pPr>
        <w:rPr>
          <w:rFonts w:ascii="Times New Roman" w:hAnsi="Times New Roman" w:cs="Times New Roman"/>
          <w:sz w:val="28"/>
          <w:szCs w:val="28"/>
          <w:lang w:val="vi-VN"/>
        </w:rPr>
      </w:pPr>
    </w:p>
    <w:p w14:paraId="3F88A75D">
      <w:pPr>
        <w:rPr>
          <w:rFonts w:ascii="Times New Roman" w:hAnsi="Times New Roman" w:cs="Times New Roman"/>
          <w:sz w:val="26"/>
          <w:szCs w:val="26"/>
          <w:lang w:val="vi-VN"/>
        </w:rPr>
      </w:pPr>
    </w:p>
    <w:p w14:paraId="33DED138">
      <w:pPr>
        <w:rPr>
          <w:rFonts w:ascii="Times New Roman" w:hAnsi="Times New Roman" w:cs="Times New Roman"/>
          <w:sz w:val="26"/>
          <w:szCs w:val="26"/>
          <w:lang w:val="vi-VN"/>
        </w:rPr>
      </w:pPr>
    </w:p>
    <w:p w14:paraId="5B7E6D7C">
      <w:pPr>
        <w:rPr>
          <w:rFonts w:ascii="Times New Roman" w:hAnsi="Times New Roman" w:cs="Times New Roman"/>
          <w:sz w:val="26"/>
          <w:szCs w:val="26"/>
          <w:lang w:val="vi-VN"/>
        </w:rPr>
      </w:pPr>
    </w:p>
    <w:p w14:paraId="556E9218">
      <w:pPr>
        <w:rPr>
          <w:rFonts w:ascii="Times New Roman" w:hAnsi="Times New Roman" w:cs="Times New Roman"/>
          <w:sz w:val="26"/>
          <w:szCs w:val="26"/>
          <w:lang w:val="vi-VN"/>
        </w:rPr>
      </w:pPr>
      <w:r>
        <w:rPr>
          <w:rFonts w:ascii="Times New Roman" w:hAnsi="Times New Roman" w:cs="Times New Roman"/>
          <w:sz w:val="26"/>
          <w:szCs w:val="26"/>
          <w:lang w:val="vi-VN"/>
        </w:rPr>
        <w:t>Bảng Khoa:</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2616"/>
        <w:gridCol w:w="2904"/>
        <w:gridCol w:w="2719"/>
      </w:tblGrid>
      <w:tr w14:paraId="742C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12FAD059">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STT</w:t>
            </w:r>
          </w:p>
        </w:tc>
        <w:tc>
          <w:tcPr>
            <w:tcW w:w="2616" w:type="dxa"/>
          </w:tcPr>
          <w:p w14:paraId="56EAC7DA">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Tên thuộc tính</w:t>
            </w:r>
          </w:p>
        </w:tc>
        <w:tc>
          <w:tcPr>
            <w:tcW w:w="2904" w:type="dxa"/>
          </w:tcPr>
          <w:p w14:paraId="04938B16">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2719" w:type="dxa"/>
          </w:tcPr>
          <w:p w14:paraId="79E6E348">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Ràng buộc</w:t>
            </w:r>
          </w:p>
        </w:tc>
      </w:tr>
      <w:tr w14:paraId="483A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68CCC246">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2616" w:type="dxa"/>
          </w:tcPr>
          <w:p w14:paraId="70E29E7A">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MaKhoa</w:t>
            </w:r>
          </w:p>
        </w:tc>
        <w:tc>
          <w:tcPr>
            <w:tcW w:w="2904" w:type="dxa"/>
          </w:tcPr>
          <w:p w14:paraId="4BAA64CB">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Varchar(10)</w:t>
            </w:r>
          </w:p>
        </w:tc>
        <w:tc>
          <w:tcPr>
            <w:tcW w:w="2719" w:type="dxa"/>
          </w:tcPr>
          <w:p w14:paraId="65DE25EB">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Primary Key</w:t>
            </w:r>
          </w:p>
        </w:tc>
      </w:tr>
      <w:tr w14:paraId="396B6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543D72EE">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2616" w:type="dxa"/>
          </w:tcPr>
          <w:p w14:paraId="2B1908DB">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TenKhoa</w:t>
            </w:r>
          </w:p>
        </w:tc>
        <w:tc>
          <w:tcPr>
            <w:tcW w:w="2904" w:type="dxa"/>
          </w:tcPr>
          <w:p w14:paraId="16F821B2">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Nvarchar(100)</w:t>
            </w:r>
          </w:p>
        </w:tc>
        <w:tc>
          <w:tcPr>
            <w:tcW w:w="2719" w:type="dxa"/>
          </w:tcPr>
          <w:p w14:paraId="6F00E6D7">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Not Null</w:t>
            </w:r>
          </w:p>
        </w:tc>
      </w:tr>
      <w:tr w14:paraId="07D6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0F75376B">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3</w:t>
            </w:r>
          </w:p>
        </w:tc>
        <w:tc>
          <w:tcPr>
            <w:tcW w:w="2616" w:type="dxa"/>
          </w:tcPr>
          <w:p w14:paraId="65B63CC1">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DienThoai</w:t>
            </w:r>
          </w:p>
        </w:tc>
        <w:tc>
          <w:tcPr>
            <w:tcW w:w="2904" w:type="dxa"/>
          </w:tcPr>
          <w:p w14:paraId="1A051970">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Varchar(15)</w:t>
            </w:r>
          </w:p>
        </w:tc>
        <w:tc>
          <w:tcPr>
            <w:tcW w:w="2719" w:type="dxa"/>
          </w:tcPr>
          <w:p w14:paraId="4F0D304E">
            <w:pPr>
              <w:widowControl w:val="0"/>
              <w:jc w:val="both"/>
              <w:rPr>
                <w:rFonts w:ascii="Times New Roman" w:hAnsi="Times New Roman" w:cs="Times New Roman"/>
                <w:sz w:val="26"/>
                <w:szCs w:val="26"/>
                <w:lang w:val="vi-VN"/>
              </w:rPr>
            </w:pPr>
          </w:p>
        </w:tc>
      </w:tr>
      <w:tr w14:paraId="0DD5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0D0D7F36">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4</w:t>
            </w:r>
          </w:p>
        </w:tc>
        <w:tc>
          <w:tcPr>
            <w:tcW w:w="2616" w:type="dxa"/>
          </w:tcPr>
          <w:p w14:paraId="2AFB84AB">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Email</w:t>
            </w:r>
          </w:p>
        </w:tc>
        <w:tc>
          <w:tcPr>
            <w:tcW w:w="2904" w:type="dxa"/>
          </w:tcPr>
          <w:p w14:paraId="62F97F1A">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Varchar(100)</w:t>
            </w:r>
          </w:p>
        </w:tc>
        <w:tc>
          <w:tcPr>
            <w:tcW w:w="2719" w:type="dxa"/>
          </w:tcPr>
          <w:p w14:paraId="71779A7D">
            <w:pPr>
              <w:widowControl w:val="0"/>
              <w:jc w:val="both"/>
              <w:rPr>
                <w:rFonts w:ascii="Times New Roman" w:hAnsi="Times New Roman" w:cs="Times New Roman"/>
                <w:sz w:val="26"/>
                <w:szCs w:val="26"/>
                <w:lang w:val="vi-VN"/>
              </w:rPr>
            </w:pPr>
          </w:p>
        </w:tc>
      </w:tr>
    </w:tbl>
    <w:p w14:paraId="1C55BF6B">
      <w:pPr>
        <w:rPr>
          <w:rFonts w:ascii="Times New Roman" w:hAnsi="Times New Roman" w:cs="Times New Roman"/>
          <w:sz w:val="26"/>
          <w:szCs w:val="26"/>
          <w:lang w:val="vi-VN"/>
        </w:rPr>
      </w:pPr>
    </w:p>
    <w:p w14:paraId="33B015BF">
      <w:pPr>
        <w:rPr>
          <w:rFonts w:ascii="Times New Roman" w:hAnsi="Times New Roman" w:cs="Times New Roman"/>
          <w:sz w:val="26"/>
          <w:szCs w:val="26"/>
          <w:lang w:val="vi-VN"/>
        </w:rPr>
      </w:pPr>
    </w:p>
    <w:p w14:paraId="6CD29A51">
      <w:pPr>
        <w:rPr>
          <w:rFonts w:ascii="Times New Roman" w:hAnsi="Times New Roman" w:cs="Times New Roman"/>
          <w:sz w:val="26"/>
          <w:szCs w:val="26"/>
          <w:lang w:val="vi-VN"/>
        </w:rPr>
      </w:pPr>
      <w:r>
        <w:rPr>
          <w:rFonts w:ascii="Times New Roman" w:hAnsi="Times New Roman" w:cs="Times New Roman"/>
          <w:sz w:val="26"/>
          <w:szCs w:val="26"/>
          <w:lang w:val="vi-VN"/>
        </w:rPr>
        <w:t>Bảng Lop:</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0"/>
        <w:gridCol w:w="2640"/>
        <w:gridCol w:w="2844"/>
        <w:gridCol w:w="2743"/>
      </w:tblGrid>
      <w:tr w14:paraId="4E13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tcPr>
          <w:p w14:paraId="179F8BB0">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STT</w:t>
            </w:r>
          </w:p>
        </w:tc>
        <w:tc>
          <w:tcPr>
            <w:tcW w:w="2640" w:type="dxa"/>
          </w:tcPr>
          <w:p w14:paraId="4E18AF5C">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Tên thuộc tính</w:t>
            </w:r>
          </w:p>
        </w:tc>
        <w:tc>
          <w:tcPr>
            <w:tcW w:w="2844" w:type="dxa"/>
          </w:tcPr>
          <w:p w14:paraId="1292B6CF">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2743" w:type="dxa"/>
          </w:tcPr>
          <w:p w14:paraId="6F760232">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Ràng buộc</w:t>
            </w:r>
          </w:p>
        </w:tc>
      </w:tr>
      <w:tr w14:paraId="7E747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tcPr>
          <w:p w14:paraId="58F877BE">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2640" w:type="dxa"/>
          </w:tcPr>
          <w:p w14:paraId="43CCF360">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MaLop</w:t>
            </w:r>
          </w:p>
        </w:tc>
        <w:tc>
          <w:tcPr>
            <w:tcW w:w="2844" w:type="dxa"/>
          </w:tcPr>
          <w:p w14:paraId="625BEA1D">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Varchar(10)</w:t>
            </w:r>
          </w:p>
        </w:tc>
        <w:tc>
          <w:tcPr>
            <w:tcW w:w="2743" w:type="dxa"/>
          </w:tcPr>
          <w:p w14:paraId="5461D41C">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Primary Key</w:t>
            </w:r>
          </w:p>
        </w:tc>
      </w:tr>
      <w:tr w14:paraId="7C2D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tcPr>
          <w:p w14:paraId="0AA957B1">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2640" w:type="dxa"/>
          </w:tcPr>
          <w:p w14:paraId="0792E4A2">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TenLop</w:t>
            </w:r>
          </w:p>
        </w:tc>
        <w:tc>
          <w:tcPr>
            <w:tcW w:w="2844" w:type="dxa"/>
          </w:tcPr>
          <w:p w14:paraId="5F6217B4">
            <w:pPr>
              <w:widowControl w:val="0"/>
              <w:jc w:val="both"/>
              <w:rPr>
                <w:rFonts w:ascii="Times New Roman" w:hAnsi="Times New Roman" w:cs="Times New Roman"/>
                <w:sz w:val="26"/>
                <w:szCs w:val="26"/>
              </w:rPr>
            </w:pPr>
            <w:r>
              <w:rPr>
                <w:rFonts w:ascii="Times New Roman" w:hAnsi="Times New Roman" w:cs="Times New Roman"/>
                <w:sz w:val="26"/>
                <w:szCs w:val="26"/>
              </w:rPr>
              <w:t>Nvarchar(50)</w:t>
            </w:r>
          </w:p>
        </w:tc>
        <w:tc>
          <w:tcPr>
            <w:tcW w:w="2743" w:type="dxa"/>
          </w:tcPr>
          <w:p w14:paraId="56E0D082">
            <w:pPr>
              <w:widowControl w:val="0"/>
              <w:jc w:val="both"/>
              <w:rPr>
                <w:rFonts w:ascii="Times New Roman" w:hAnsi="Times New Roman" w:cs="Times New Roman"/>
                <w:sz w:val="26"/>
                <w:szCs w:val="26"/>
                <w:lang w:val="vi-VN"/>
              </w:rPr>
            </w:pPr>
          </w:p>
        </w:tc>
      </w:tr>
      <w:tr w14:paraId="0603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tcPr>
          <w:p w14:paraId="277D3EEB">
            <w:pPr>
              <w:widowControl w:val="0"/>
              <w:jc w:val="both"/>
              <w:rPr>
                <w:rFonts w:ascii="Times New Roman" w:hAnsi="Times New Roman" w:cs="Times New Roman"/>
                <w:sz w:val="26"/>
                <w:szCs w:val="26"/>
              </w:rPr>
            </w:pPr>
            <w:r>
              <w:rPr>
                <w:rFonts w:ascii="Times New Roman" w:hAnsi="Times New Roman" w:cs="Times New Roman"/>
                <w:sz w:val="26"/>
                <w:szCs w:val="26"/>
              </w:rPr>
              <w:t>3</w:t>
            </w:r>
          </w:p>
        </w:tc>
        <w:tc>
          <w:tcPr>
            <w:tcW w:w="2640" w:type="dxa"/>
          </w:tcPr>
          <w:p w14:paraId="1D8546BE">
            <w:pPr>
              <w:widowControl w:val="0"/>
              <w:jc w:val="both"/>
              <w:rPr>
                <w:rFonts w:ascii="Times New Roman" w:hAnsi="Times New Roman" w:cs="Times New Roman"/>
                <w:sz w:val="26"/>
                <w:szCs w:val="26"/>
              </w:rPr>
            </w:pPr>
            <w:r>
              <w:rPr>
                <w:rFonts w:ascii="Times New Roman" w:hAnsi="Times New Roman" w:cs="Times New Roman"/>
                <w:sz w:val="26"/>
                <w:szCs w:val="26"/>
              </w:rPr>
              <w:t>KhoaHoc</w:t>
            </w:r>
          </w:p>
        </w:tc>
        <w:tc>
          <w:tcPr>
            <w:tcW w:w="2844" w:type="dxa"/>
          </w:tcPr>
          <w:p w14:paraId="23713EA9">
            <w:pPr>
              <w:widowControl w:val="0"/>
              <w:jc w:val="both"/>
              <w:rPr>
                <w:rFonts w:ascii="Times New Roman" w:hAnsi="Times New Roman" w:cs="Times New Roman"/>
                <w:sz w:val="26"/>
                <w:szCs w:val="26"/>
              </w:rPr>
            </w:pPr>
            <w:r>
              <w:rPr>
                <w:rFonts w:ascii="Times New Roman" w:hAnsi="Times New Roman" w:cs="Times New Roman"/>
                <w:sz w:val="26"/>
                <w:szCs w:val="26"/>
              </w:rPr>
              <w:t>Nvarchar(20)</w:t>
            </w:r>
          </w:p>
        </w:tc>
        <w:tc>
          <w:tcPr>
            <w:tcW w:w="2743" w:type="dxa"/>
          </w:tcPr>
          <w:p w14:paraId="3153121A">
            <w:pPr>
              <w:widowControl w:val="0"/>
              <w:jc w:val="both"/>
              <w:rPr>
                <w:rFonts w:ascii="Times New Roman" w:hAnsi="Times New Roman" w:cs="Times New Roman"/>
                <w:sz w:val="26"/>
                <w:szCs w:val="26"/>
                <w:lang w:val="vi-VN"/>
              </w:rPr>
            </w:pPr>
          </w:p>
        </w:tc>
      </w:tr>
      <w:tr w14:paraId="13155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tcPr>
          <w:p w14:paraId="33099086">
            <w:pPr>
              <w:widowControl w:val="0"/>
              <w:jc w:val="both"/>
              <w:rPr>
                <w:rFonts w:ascii="Times New Roman" w:hAnsi="Times New Roman" w:cs="Times New Roman"/>
                <w:sz w:val="26"/>
                <w:szCs w:val="26"/>
              </w:rPr>
            </w:pPr>
            <w:r>
              <w:rPr>
                <w:rFonts w:ascii="Times New Roman" w:hAnsi="Times New Roman" w:cs="Times New Roman"/>
                <w:sz w:val="26"/>
                <w:szCs w:val="26"/>
              </w:rPr>
              <w:t>4</w:t>
            </w:r>
          </w:p>
        </w:tc>
        <w:tc>
          <w:tcPr>
            <w:tcW w:w="2640" w:type="dxa"/>
          </w:tcPr>
          <w:p w14:paraId="51E1CF40">
            <w:pPr>
              <w:widowControl w:val="0"/>
              <w:jc w:val="both"/>
              <w:rPr>
                <w:rFonts w:ascii="Times New Roman" w:hAnsi="Times New Roman" w:cs="Times New Roman"/>
                <w:sz w:val="26"/>
                <w:szCs w:val="26"/>
              </w:rPr>
            </w:pPr>
            <w:r>
              <w:rPr>
                <w:rFonts w:ascii="Times New Roman" w:hAnsi="Times New Roman" w:cs="Times New Roman"/>
                <w:sz w:val="26"/>
                <w:szCs w:val="26"/>
              </w:rPr>
              <w:t>MaKhoa</w:t>
            </w:r>
          </w:p>
        </w:tc>
        <w:tc>
          <w:tcPr>
            <w:tcW w:w="2844" w:type="dxa"/>
          </w:tcPr>
          <w:p w14:paraId="30D1CF03">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743" w:type="dxa"/>
          </w:tcPr>
          <w:p w14:paraId="14D84545">
            <w:pPr>
              <w:widowControl w:val="0"/>
              <w:jc w:val="both"/>
              <w:rPr>
                <w:rFonts w:ascii="Times New Roman" w:hAnsi="Times New Roman" w:cs="Times New Roman"/>
                <w:sz w:val="26"/>
                <w:szCs w:val="26"/>
              </w:rPr>
            </w:pPr>
            <w:r>
              <w:rPr>
                <w:rFonts w:ascii="Times New Roman" w:hAnsi="Times New Roman" w:cs="Times New Roman"/>
                <w:sz w:val="26"/>
                <w:szCs w:val="26"/>
              </w:rPr>
              <w:t>Foreign Key (Khoa)</w:t>
            </w:r>
          </w:p>
        </w:tc>
      </w:tr>
      <w:tr w14:paraId="7D3B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tcPr>
          <w:p w14:paraId="63A93823">
            <w:pPr>
              <w:widowControl w:val="0"/>
              <w:jc w:val="both"/>
              <w:rPr>
                <w:rFonts w:ascii="Times New Roman" w:hAnsi="Times New Roman" w:cs="Times New Roman"/>
                <w:sz w:val="26"/>
                <w:szCs w:val="26"/>
              </w:rPr>
            </w:pPr>
            <w:r>
              <w:rPr>
                <w:rFonts w:ascii="Times New Roman" w:hAnsi="Times New Roman" w:cs="Times New Roman"/>
                <w:sz w:val="26"/>
                <w:szCs w:val="26"/>
              </w:rPr>
              <w:t>5</w:t>
            </w:r>
          </w:p>
        </w:tc>
        <w:tc>
          <w:tcPr>
            <w:tcW w:w="2640" w:type="dxa"/>
          </w:tcPr>
          <w:p w14:paraId="6F9D760C">
            <w:pPr>
              <w:widowControl w:val="0"/>
              <w:jc w:val="both"/>
              <w:rPr>
                <w:rFonts w:ascii="Times New Roman" w:hAnsi="Times New Roman" w:cs="Times New Roman"/>
                <w:sz w:val="26"/>
                <w:szCs w:val="26"/>
              </w:rPr>
            </w:pPr>
            <w:r>
              <w:rPr>
                <w:rFonts w:ascii="Times New Roman" w:hAnsi="Times New Roman" w:cs="Times New Roman"/>
                <w:sz w:val="26"/>
                <w:szCs w:val="26"/>
              </w:rPr>
              <w:t>CoVanHocTap</w:t>
            </w:r>
          </w:p>
        </w:tc>
        <w:tc>
          <w:tcPr>
            <w:tcW w:w="2844" w:type="dxa"/>
          </w:tcPr>
          <w:p w14:paraId="1EE266F6">
            <w:pPr>
              <w:widowControl w:val="0"/>
              <w:jc w:val="both"/>
              <w:rPr>
                <w:rFonts w:ascii="Times New Roman" w:hAnsi="Times New Roman" w:cs="Times New Roman"/>
                <w:sz w:val="26"/>
                <w:szCs w:val="26"/>
              </w:rPr>
            </w:pPr>
            <w:r>
              <w:rPr>
                <w:rFonts w:ascii="Times New Roman" w:hAnsi="Times New Roman" w:cs="Times New Roman"/>
                <w:sz w:val="26"/>
                <w:szCs w:val="26"/>
              </w:rPr>
              <w:t>Nvarchar(100)</w:t>
            </w:r>
          </w:p>
        </w:tc>
        <w:tc>
          <w:tcPr>
            <w:tcW w:w="2743" w:type="dxa"/>
          </w:tcPr>
          <w:p w14:paraId="7D698C14">
            <w:pPr>
              <w:widowControl w:val="0"/>
              <w:jc w:val="both"/>
              <w:rPr>
                <w:rFonts w:ascii="Times New Roman" w:hAnsi="Times New Roman" w:cs="Times New Roman"/>
                <w:sz w:val="26"/>
                <w:szCs w:val="26"/>
              </w:rPr>
            </w:pPr>
          </w:p>
        </w:tc>
      </w:tr>
      <w:tr w14:paraId="1323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tcPr>
          <w:p w14:paraId="45357DF9">
            <w:pPr>
              <w:widowControl w:val="0"/>
              <w:jc w:val="both"/>
              <w:rPr>
                <w:rFonts w:ascii="Times New Roman" w:hAnsi="Times New Roman" w:cs="Times New Roman"/>
                <w:sz w:val="26"/>
                <w:szCs w:val="26"/>
              </w:rPr>
            </w:pPr>
            <w:r>
              <w:rPr>
                <w:rFonts w:ascii="Times New Roman" w:hAnsi="Times New Roman" w:cs="Times New Roman"/>
                <w:sz w:val="26"/>
                <w:szCs w:val="26"/>
              </w:rPr>
              <w:t>6</w:t>
            </w:r>
          </w:p>
        </w:tc>
        <w:tc>
          <w:tcPr>
            <w:tcW w:w="2640" w:type="dxa"/>
          </w:tcPr>
          <w:p w14:paraId="112C924C">
            <w:pPr>
              <w:widowControl w:val="0"/>
              <w:jc w:val="both"/>
              <w:rPr>
                <w:rFonts w:ascii="Times New Roman" w:hAnsi="Times New Roman" w:cs="Times New Roman"/>
                <w:sz w:val="26"/>
                <w:szCs w:val="26"/>
              </w:rPr>
            </w:pPr>
            <w:r>
              <w:rPr>
                <w:rFonts w:ascii="Times New Roman" w:hAnsi="Times New Roman" w:cs="Times New Roman"/>
                <w:sz w:val="26"/>
                <w:szCs w:val="26"/>
              </w:rPr>
              <w:t>MaGV</w:t>
            </w:r>
          </w:p>
        </w:tc>
        <w:tc>
          <w:tcPr>
            <w:tcW w:w="2844" w:type="dxa"/>
          </w:tcPr>
          <w:p w14:paraId="5DCAE880">
            <w:pPr>
              <w:widowControl w:val="0"/>
              <w:jc w:val="both"/>
              <w:rPr>
                <w:rFonts w:ascii="Times New Roman" w:hAnsi="Times New Roman" w:cs="Times New Roman"/>
                <w:sz w:val="26"/>
                <w:szCs w:val="26"/>
              </w:rPr>
            </w:pPr>
            <w:r>
              <w:rPr>
                <w:rFonts w:ascii="Times New Roman" w:hAnsi="Times New Roman" w:cs="Times New Roman"/>
                <w:sz w:val="26"/>
                <w:szCs w:val="26"/>
              </w:rPr>
              <w:t>Varchar(20)</w:t>
            </w:r>
          </w:p>
        </w:tc>
        <w:tc>
          <w:tcPr>
            <w:tcW w:w="2743" w:type="dxa"/>
          </w:tcPr>
          <w:p w14:paraId="4D2D089A">
            <w:pPr>
              <w:widowControl w:val="0"/>
              <w:jc w:val="both"/>
              <w:rPr>
                <w:rFonts w:ascii="Times New Roman" w:hAnsi="Times New Roman" w:cs="Times New Roman"/>
                <w:sz w:val="26"/>
                <w:szCs w:val="26"/>
              </w:rPr>
            </w:pPr>
            <w:r>
              <w:rPr>
                <w:rFonts w:ascii="Times New Roman" w:hAnsi="Times New Roman" w:cs="Times New Roman"/>
                <w:sz w:val="26"/>
                <w:szCs w:val="26"/>
              </w:rPr>
              <w:t>Foreign Key (GiangVien)</w:t>
            </w:r>
          </w:p>
        </w:tc>
      </w:tr>
      <w:tr w14:paraId="35A5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tcPr>
          <w:p w14:paraId="3E3BFEC5">
            <w:pPr>
              <w:widowControl w:val="0"/>
              <w:jc w:val="both"/>
              <w:rPr>
                <w:rFonts w:ascii="Times New Roman" w:hAnsi="Times New Roman" w:cs="Times New Roman"/>
                <w:sz w:val="26"/>
                <w:szCs w:val="26"/>
              </w:rPr>
            </w:pPr>
            <w:r>
              <w:rPr>
                <w:rFonts w:ascii="Times New Roman" w:hAnsi="Times New Roman" w:cs="Times New Roman"/>
                <w:sz w:val="26"/>
                <w:szCs w:val="26"/>
              </w:rPr>
              <w:t>7</w:t>
            </w:r>
          </w:p>
        </w:tc>
        <w:tc>
          <w:tcPr>
            <w:tcW w:w="2640" w:type="dxa"/>
          </w:tcPr>
          <w:p w14:paraId="02CFC240">
            <w:pPr>
              <w:widowControl w:val="0"/>
              <w:jc w:val="both"/>
              <w:rPr>
                <w:rFonts w:ascii="Times New Roman" w:hAnsi="Times New Roman" w:cs="Times New Roman"/>
                <w:sz w:val="26"/>
                <w:szCs w:val="26"/>
              </w:rPr>
            </w:pPr>
            <w:r>
              <w:rPr>
                <w:rFonts w:ascii="Times New Roman" w:hAnsi="Times New Roman" w:cs="Times New Roman"/>
                <w:sz w:val="26"/>
                <w:szCs w:val="26"/>
              </w:rPr>
              <w:t>MaMon</w:t>
            </w:r>
          </w:p>
        </w:tc>
        <w:tc>
          <w:tcPr>
            <w:tcW w:w="2844" w:type="dxa"/>
          </w:tcPr>
          <w:p w14:paraId="00E1489F">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743" w:type="dxa"/>
          </w:tcPr>
          <w:p w14:paraId="7B7E091E">
            <w:pPr>
              <w:widowControl w:val="0"/>
              <w:jc w:val="both"/>
              <w:rPr>
                <w:rFonts w:ascii="Times New Roman" w:hAnsi="Times New Roman" w:cs="Times New Roman"/>
                <w:sz w:val="26"/>
                <w:szCs w:val="26"/>
              </w:rPr>
            </w:pPr>
            <w:r>
              <w:rPr>
                <w:rFonts w:ascii="Times New Roman" w:hAnsi="Times New Roman" w:cs="Times New Roman"/>
                <w:sz w:val="26"/>
                <w:szCs w:val="26"/>
              </w:rPr>
              <w:t>Foreign Key (MonHoc)</w:t>
            </w:r>
          </w:p>
        </w:tc>
      </w:tr>
    </w:tbl>
    <w:p w14:paraId="02AAC8CA">
      <w:pPr>
        <w:rPr>
          <w:rFonts w:ascii="Times New Roman" w:hAnsi="Times New Roman" w:cs="Times New Roman"/>
          <w:sz w:val="26"/>
          <w:szCs w:val="26"/>
          <w:lang w:val="vi-VN"/>
        </w:rPr>
      </w:pPr>
    </w:p>
    <w:p w14:paraId="3F414206">
      <w:pPr>
        <w:rPr>
          <w:rFonts w:ascii="Times New Roman" w:hAnsi="Times New Roman" w:cs="Times New Roman"/>
          <w:sz w:val="26"/>
          <w:szCs w:val="26"/>
          <w:lang w:val="vi-VN"/>
        </w:rPr>
      </w:pPr>
    </w:p>
    <w:p w14:paraId="2C147DB5">
      <w:pPr>
        <w:rPr>
          <w:rFonts w:ascii="Times New Roman" w:hAnsi="Times New Roman" w:cs="Times New Roman"/>
          <w:sz w:val="26"/>
          <w:szCs w:val="26"/>
          <w:lang w:val="vi-VN"/>
        </w:rPr>
      </w:pPr>
      <w:r>
        <w:rPr>
          <w:rFonts w:ascii="Times New Roman" w:hAnsi="Times New Roman" w:cs="Times New Roman"/>
          <w:sz w:val="26"/>
          <w:szCs w:val="26"/>
          <w:lang w:val="vi-VN"/>
        </w:rPr>
        <w:t>Bảng GiangVien: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4"/>
        <w:gridCol w:w="2652"/>
        <w:gridCol w:w="2808"/>
        <w:gridCol w:w="2803"/>
      </w:tblGrid>
      <w:tr w14:paraId="1603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470BCB69">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STT</w:t>
            </w:r>
          </w:p>
        </w:tc>
        <w:tc>
          <w:tcPr>
            <w:tcW w:w="2652" w:type="dxa"/>
          </w:tcPr>
          <w:p w14:paraId="47F387E2">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Tên thuộc tính</w:t>
            </w:r>
          </w:p>
        </w:tc>
        <w:tc>
          <w:tcPr>
            <w:tcW w:w="2808" w:type="dxa"/>
          </w:tcPr>
          <w:p w14:paraId="10ED1475">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2803" w:type="dxa"/>
          </w:tcPr>
          <w:p w14:paraId="6F0CD4E0">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Ràng buộc</w:t>
            </w:r>
          </w:p>
        </w:tc>
      </w:tr>
      <w:tr w14:paraId="1B86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587CB070">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2652" w:type="dxa"/>
          </w:tcPr>
          <w:p w14:paraId="357DE95E">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MaGV</w:t>
            </w:r>
          </w:p>
        </w:tc>
        <w:tc>
          <w:tcPr>
            <w:tcW w:w="2808" w:type="dxa"/>
          </w:tcPr>
          <w:p w14:paraId="268187E0">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803" w:type="dxa"/>
          </w:tcPr>
          <w:p w14:paraId="3571FCCB">
            <w:pPr>
              <w:widowControl w:val="0"/>
              <w:jc w:val="both"/>
              <w:rPr>
                <w:rFonts w:ascii="Times New Roman" w:hAnsi="Times New Roman" w:cs="Times New Roman"/>
                <w:sz w:val="26"/>
                <w:szCs w:val="26"/>
              </w:rPr>
            </w:pPr>
            <w:r>
              <w:rPr>
                <w:rFonts w:ascii="Times New Roman" w:hAnsi="Times New Roman" w:cs="Times New Roman"/>
                <w:sz w:val="26"/>
                <w:szCs w:val="26"/>
              </w:rPr>
              <w:t>Primary Key</w:t>
            </w:r>
          </w:p>
        </w:tc>
      </w:tr>
      <w:tr w14:paraId="02887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5CD0EF25">
            <w:pPr>
              <w:widowControl w:val="0"/>
              <w:jc w:val="both"/>
              <w:rPr>
                <w:rFonts w:ascii="Times New Roman" w:hAnsi="Times New Roman" w:cs="Times New Roman"/>
                <w:sz w:val="26"/>
                <w:szCs w:val="26"/>
              </w:rPr>
            </w:pPr>
            <w:r>
              <w:rPr>
                <w:rFonts w:ascii="Times New Roman" w:hAnsi="Times New Roman" w:cs="Times New Roman"/>
                <w:sz w:val="26"/>
                <w:szCs w:val="26"/>
              </w:rPr>
              <w:t>2</w:t>
            </w:r>
          </w:p>
        </w:tc>
        <w:tc>
          <w:tcPr>
            <w:tcW w:w="2652" w:type="dxa"/>
          </w:tcPr>
          <w:p w14:paraId="6A712233">
            <w:pPr>
              <w:widowControl w:val="0"/>
              <w:jc w:val="both"/>
              <w:rPr>
                <w:rFonts w:ascii="Times New Roman" w:hAnsi="Times New Roman" w:cs="Times New Roman"/>
                <w:sz w:val="26"/>
                <w:szCs w:val="26"/>
              </w:rPr>
            </w:pPr>
            <w:r>
              <w:rPr>
                <w:rFonts w:ascii="Times New Roman" w:hAnsi="Times New Roman" w:cs="Times New Roman"/>
                <w:sz w:val="26"/>
                <w:szCs w:val="26"/>
              </w:rPr>
              <w:t>TenGV</w:t>
            </w:r>
          </w:p>
        </w:tc>
        <w:tc>
          <w:tcPr>
            <w:tcW w:w="2808" w:type="dxa"/>
          </w:tcPr>
          <w:p w14:paraId="2665C791">
            <w:pPr>
              <w:widowControl w:val="0"/>
              <w:jc w:val="both"/>
              <w:rPr>
                <w:rFonts w:ascii="Times New Roman" w:hAnsi="Times New Roman" w:cs="Times New Roman"/>
                <w:sz w:val="26"/>
                <w:szCs w:val="26"/>
              </w:rPr>
            </w:pPr>
            <w:r>
              <w:rPr>
                <w:rFonts w:ascii="Times New Roman" w:hAnsi="Times New Roman" w:cs="Times New Roman"/>
                <w:sz w:val="26"/>
                <w:szCs w:val="26"/>
              </w:rPr>
              <w:t>Nvarchar(100)</w:t>
            </w:r>
          </w:p>
        </w:tc>
        <w:tc>
          <w:tcPr>
            <w:tcW w:w="2803" w:type="dxa"/>
          </w:tcPr>
          <w:p w14:paraId="2698DDDC">
            <w:pPr>
              <w:widowControl w:val="0"/>
              <w:jc w:val="both"/>
              <w:rPr>
                <w:rFonts w:ascii="Times New Roman" w:hAnsi="Times New Roman" w:cs="Times New Roman"/>
                <w:sz w:val="26"/>
                <w:szCs w:val="26"/>
              </w:rPr>
            </w:pPr>
            <w:r>
              <w:rPr>
                <w:rFonts w:ascii="Times New Roman" w:hAnsi="Times New Roman" w:cs="Times New Roman"/>
                <w:sz w:val="26"/>
                <w:szCs w:val="26"/>
              </w:rPr>
              <w:t>Not Null</w:t>
            </w:r>
          </w:p>
        </w:tc>
      </w:tr>
      <w:tr w14:paraId="00B2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707769E8">
            <w:pPr>
              <w:widowControl w:val="0"/>
              <w:jc w:val="both"/>
              <w:rPr>
                <w:rFonts w:ascii="Times New Roman" w:hAnsi="Times New Roman" w:cs="Times New Roman"/>
                <w:sz w:val="26"/>
                <w:szCs w:val="26"/>
              </w:rPr>
            </w:pPr>
            <w:r>
              <w:rPr>
                <w:rFonts w:ascii="Times New Roman" w:hAnsi="Times New Roman" w:cs="Times New Roman"/>
                <w:sz w:val="26"/>
                <w:szCs w:val="26"/>
              </w:rPr>
              <w:t>3</w:t>
            </w:r>
          </w:p>
        </w:tc>
        <w:tc>
          <w:tcPr>
            <w:tcW w:w="2652" w:type="dxa"/>
          </w:tcPr>
          <w:p w14:paraId="65D5DCB8">
            <w:pPr>
              <w:widowControl w:val="0"/>
              <w:jc w:val="both"/>
              <w:rPr>
                <w:rFonts w:ascii="Times New Roman" w:hAnsi="Times New Roman" w:cs="Times New Roman"/>
                <w:sz w:val="26"/>
                <w:szCs w:val="26"/>
              </w:rPr>
            </w:pPr>
            <w:r>
              <w:rPr>
                <w:rFonts w:ascii="Times New Roman" w:hAnsi="Times New Roman" w:cs="Times New Roman"/>
                <w:sz w:val="26"/>
                <w:szCs w:val="26"/>
              </w:rPr>
              <w:t>HocVi</w:t>
            </w:r>
          </w:p>
        </w:tc>
        <w:tc>
          <w:tcPr>
            <w:tcW w:w="2808" w:type="dxa"/>
          </w:tcPr>
          <w:p w14:paraId="03305938">
            <w:pPr>
              <w:widowControl w:val="0"/>
              <w:jc w:val="both"/>
              <w:rPr>
                <w:rFonts w:ascii="Times New Roman" w:hAnsi="Times New Roman" w:cs="Times New Roman"/>
                <w:sz w:val="26"/>
                <w:szCs w:val="26"/>
              </w:rPr>
            </w:pPr>
            <w:r>
              <w:rPr>
                <w:rFonts w:ascii="Times New Roman" w:hAnsi="Times New Roman" w:cs="Times New Roman"/>
                <w:sz w:val="26"/>
                <w:szCs w:val="26"/>
              </w:rPr>
              <w:t>Nvarchar(50)</w:t>
            </w:r>
          </w:p>
        </w:tc>
        <w:tc>
          <w:tcPr>
            <w:tcW w:w="2803" w:type="dxa"/>
          </w:tcPr>
          <w:p w14:paraId="280896BC">
            <w:pPr>
              <w:widowControl w:val="0"/>
              <w:jc w:val="both"/>
              <w:rPr>
                <w:rFonts w:ascii="Times New Roman" w:hAnsi="Times New Roman" w:cs="Times New Roman"/>
                <w:sz w:val="26"/>
                <w:szCs w:val="26"/>
              </w:rPr>
            </w:pPr>
          </w:p>
        </w:tc>
      </w:tr>
      <w:tr w14:paraId="6A8B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22A5BEC6">
            <w:pPr>
              <w:widowControl w:val="0"/>
              <w:jc w:val="both"/>
              <w:rPr>
                <w:rFonts w:ascii="Times New Roman" w:hAnsi="Times New Roman" w:cs="Times New Roman"/>
                <w:sz w:val="26"/>
                <w:szCs w:val="26"/>
              </w:rPr>
            </w:pPr>
            <w:r>
              <w:rPr>
                <w:rFonts w:ascii="Times New Roman" w:hAnsi="Times New Roman" w:cs="Times New Roman"/>
                <w:sz w:val="26"/>
                <w:szCs w:val="26"/>
              </w:rPr>
              <w:t>4</w:t>
            </w:r>
          </w:p>
        </w:tc>
        <w:tc>
          <w:tcPr>
            <w:tcW w:w="2652" w:type="dxa"/>
          </w:tcPr>
          <w:p w14:paraId="0DCED898">
            <w:pPr>
              <w:widowControl w:val="0"/>
              <w:jc w:val="both"/>
              <w:rPr>
                <w:rFonts w:ascii="Times New Roman" w:hAnsi="Times New Roman" w:cs="Times New Roman"/>
                <w:sz w:val="26"/>
                <w:szCs w:val="26"/>
              </w:rPr>
            </w:pPr>
            <w:r>
              <w:rPr>
                <w:rFonts w:ascii="Times New Roman" w:hAnsi="Times New Roman" w:cs="Times New Roman"/>
                <w:sz w:val="26"/>
                <w:szCs w:val="26"/>
              </w:rPr>
              <w:t>Email</w:t>
            </w:r>
          </w:p>
        </w:tc>
        <w:tc>
          <w:tcPr>
            <w:tcW w:w="2808" w:type="dxa"/>
          </w:tcPr>
          <w:p w14:paraId="7AFCC132">
            <w:pPr>
              <w:widowControl w:val="0"/>
              <w:jc w:val="both"/>
              <w:rPr>
                <w:rFonts w:ascii="Times New Roman" w:hAnsi="Times New Roman" w:cs="Times New Roman"/>
                <w:sz w:val="26"/>
                <w:szCs w:val="26"/>
              </w:rPr>
            </w:pPr>
            <w:r>
              <w:rPr>
                <w:rFonts w:ascii="Times New Roman" w:hAnsi="Times New Roman" w:cs="Times New Roman"/>
                <w:sz w:val="26"/>
                <w:szCs w:val="26"/>
              </w:rPr>
              <w:t>Varchar(100)</w:t>
            </w:r>
          </w:p>
        </w:tc>
        <w:tc>
          <w:tcPr>
            <w:tcW w:w="2803" w:type="dxa"/>
          </w:tcPr>
          <w:p w14:paraId="328A4481">
            <w:pPr>
              <w:widowControl w:val="0"/>
              <w:jc w:val="both"/>
              <w:rPr>
                <w:rFonts w:ascii="Times New Roman" w:hAnsi="Times New Roman" w:cs="Times New Roman"/>
                <w:sz w:val="26"/>
                <w:szCs w:val="26"/>
              </w:rPr>
            </w:pPr>
          </w:p>
        </w:tc>
      </w:tr>
      <w:tr w14:paraId="7487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2AEAD090">
            <w:pPr>
              <w:widowControl w:val="0"/>
              <w:jc w:val="both"/>
              <w:rPr>
                <w:rFonts w:ascii="Times New Roman" w:hAnsi="Times New Roman" w:cs="Times New Roman"/>
                <w:sz w:val="26"/>
                <w:szCs w:val="26"/>
              </w:rPr>
            </w:pPr>
            <w:r>
              <w:rPr>
                <w:rFonts w:ascii="Times New Roman" w:hAnsi="Times New Roman" w:cs="Times New Roman"/>
                <w:sz w:val="26"/>
                <w:szCs w:val="26"/>
              </w:rPr>
              <w:t>5</w:t>
            </w:r>
          </w:p>
        </w:tc>
        <w:tc>
          <w:tcPr>
            <w:tcW w:w="2652" w:type="dxa"/>
          </w:tcPr>
          <w:p w14:paraId="37A3D4E5">
            <w:pPr>
              <w:widowControl w:val="0"/>
              <w:jc w:val="both"/>
              <w:rPr>
                <w:rFonts w:ascii="Times New Roman" w:hAnsi="Times New Roman" w:cs="Times New Roman"/>
                <w:sz w:val="26"/>
                <w:szCs w:val="26"/>
              </w:rPr>
            </w:pPr>
            <w:r>
              <w:rPr>
                <w:rFonts w:ascii="Times New Roman" w:hAnsi="Times New Roman" w:cs="Times New Roman"/>
                <w:sz w:val="26"/>
                <w:szCs w:val="26"/>
              </w:rPr>
              <w:t>MaKhoa</w:t>
            </w:r>
          </w:p>
        </w:tc>
        <w:tc>
          <w:tcPr>
            <w:tcW w:w="2808" w:type="dxa"/>
          </w:tcPr>
          <w:p w14:paraId="6B45DDB7">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803" w:type="dxa"/>
          </w:tcPr>
          <w:p w14:paraId="2E302ADB">
            <w:pPr>
              <w:widowControl w:val="0"/>
              <w:jc w:val="both"/>
              <w:rPr>
                <w:rFonts w:ascii="Times New Roman" w:hAnsi="Times New Roman" w:cs="Times New Roman"/>
                <w:sz w:val="26"/>
                <w:szCs w:val="26"/>
              </w:rPr>
            </w:pPr>
            <w:r>
              <w:rPr>
                <w:rFonts w:ascii="Times New Roman" w:hAnsi="Times New Roman" w:cs="Times New Roman"/>
                <w:sz w:val="26"/>
                <w:szCs w:val="26"/>
              </w:rPr>
              <w:t>Foreign Key (KHoa)</w:t>
            </w:r>
          </w:p>
        </w:tc>
      </w:tr>
    </w:tbl>
    <w:p w14:paraId="2BAA3AF8">
      <w:pPr>
        <w:rPr>
          <w:rFonts w:ascii="Times New Roman" w:hAnsi="Times New Roman" w:cs="Times New Roman"/>
          <w:sz w:val="26"/>
          <w:szCs w:val="26"/>
          <w:lang w:val="vi-VN"/>
        </w:rPr>
      </w:pPr>
    </w:p>
    <w:p w14:paraId="567DCB9D">
      <w:pPr>
        <w:rPr>
          <w:rFonts w:ascii="Times New Roman" w:hAnsi="Times New Roman" w:cs="Times New Roman"/>
          <w:sz w:val="26"/>
          <w:szCs w:val="26"/>
          <w:lang w:val="vi-VN"/>
        </w:rPr>
      </w:pPr>
    </w:p>
    <w:p w14:paraId="24955D38">
      <w:pPr>
        <w:rPr>
          <w:rFonts w:ascii="Times New Roman" w:hAnsi="Times New Roman" w:cs="Times New Roman"/>
          <w:sz w:val="26"/>
          <w:szCs w:val="26"/>
          <w:lang w:val="vi-VN"/>
        </w:rPr>
      </w:pPr>
      <w:r>
        <w:rPr>
          <w:rFonts w:ascii="Times New Roman" w:hAnsi="Times New Roman" w:cs="Times New Roman"/>
          <w:sz w:val="26"/>
          <w:szCs w:val="26"/>
          <w:lang w:val="vi-VN"/>
        </w:rPr>
        <w:t>Bảng MonHoc: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2"/>
        <w:gridCol w:w="2676"/>
        <w:gridCol w:w="2820"/>
        <w:gridCol w:w="2779"/>
      </w:tblGrid>
      <w:tr w14:paraId="463F4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55864AB9">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STT</w:t>
            </w:r>
          </w:p>
        </w:tc>
        <w:tc>
          <w:tcPr>
            <w:tcW w:w="2676" w:type="dxa"/>
          </w:tcPr>
          <w:p w14:paraId="4CA3A443">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Tên thuộc tính</w:t>
            </w:r>
          </w:p>
        </w:tc>
        <w:tc>
          <w:tcPr>
            <w:tcW w:w="2820" w:type="dxa"/>
          </w:tcPr>
          <w:p w14:paraId="65AD8E24">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2779" w:type="dxa"/>
          </w:tcPr>
          <w:p w14:paraId="70C22843">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Ràng buộc</w:t>
            </w:r>
          </w:p>
        </w:tc>
      </w:tr>
      <w:tr w14:paraId="48BD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267527F8">
            <w:pPr>
              <w:widowControl w:val="0"/>
              <w:jc w:val="both"/>
              <w:rPr>
                <w:rFonts w:ascii="Times New Roman" w:hAnsi="Times New Roman" w:cs="Times New Roman"/>
                <w:sz w:val="26"/>
                <w:szCs w:val="26"/>
              </w:rPr>
            </w:pPr>
            <w:r>
              <w:rPr>
                <w:rFonts w:ascii="Times New Roman" w:hAnsi="Times New Roman" w:cs="Times New Roman"/>
                <w:sz w:val="26"/>
                <w:szCs w:val="26"/>
              </w:rPr>
              <w:t>1</w:t>
            </w:r>
          </w:p>
        </w:tc>
        <w:tc>
          <w:tcPr>
            <w:tcW w:w="2676" w:type="dxa"/>
          </w:tcPr>
          <w:p w14:paraId="6107E947">
            <w:pPr>
              <w:widowControl w:val="0"/>
              <w:jc w:val="both"/>
              <w:rPr>
                <w:rFonts w:ascii="Times New Roman" w:hAnsi="Times New Roman" w:cs="Times New Roman"/>
                <w:sz w:val="26"/>
                <w:szCs w:val="26"/>
              </w:rPr>
            </w:pPr>
            <w:r>
              <w:rPr>
                <w:rFonts w:ascii="Times New Roman" w:hAnsi="Times New Roman" w:cs="Times New Roman"/>
                <w:sz w:val="26"/>
                <w:szCs w:val="26"/>
              </w:rPr>
              <w:t>MaMon</w:t>
            </w:r>
          </w:p>
        </w:tc>
        <w:tc>
          <w:tcPr>
            <w:tcW w:w="2820" w:type="dxa"/>
          </w:tcPr>
          <w:p w14:paraId="6BEB5667">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779" w:type="dxa"/>
          </w:tcPr>
          <w:p w14:paraId="031C4ECB">
            <w:pPr>
              <w:widowControl w:val="0"/>
              <w:jc w:val="both"/>
              <w:rPr>
                <w:rFonts w:ascii="Times New Roman" w:hAnsi="Times New Roman" w:cs="Times New Roman"/>
                <w:sz w:val="26"/>
                <w:szCs w:val="26"/>
              </w:rPr>
            </w:pPr>
            <w:r>
              <w:rPr>
                <w:rFonts w:ascii="Times New Roman" w:hAnsi="Times New Roman" w:cs="Times New Roman"/>
                <w:sz w:val="26"/>
                <w:szCs w:val="26"/>
              </w:rPr>
              <w:t>Primary Key</w:t>
            </w:r>
          </w:p>
        </w:tc>
      </w:tr>
      <w:tr w14:paraId="12C4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04BEB5A3">
            <w:pPr>
              <w:widowControl w:val="0"/>
              <w:jc w:val="both"/>
              <w:rPr>
                <w:rFonts w:ascii="Times New Roman" w:hAnsi="Times New Roman" w:cs="Times New Roman"/>
                <w:sz w:val="26"/>
                <w:szCs w:val="26"/>
              </w:rPr>
            </w:pPr>
            <w:r>
              <w:rPr>
                <w:rFonts w:ascii="Times New Roman" w:hAnsi="Times New Roman" w:cs="Times New Roman"/>
                <w:sz w:val="26"/>
                <w:szCs w:val="26"/>
              </w:rPr>
              <w:t>2</w:t>
            </w:r>
          </w:p>
        </w:tc>
        <w:tc>
          <w:tcPr>
            <w:tcW w:w="2676" w:type="dxa"/>
          </w:tcPr>
          <w:p w14:paraId="161E2349">
            <w:pPr>
              <w:widowControl w:val="0"/>
              <w:jc w:val="both"/>
              <w:rPr>
                <w:rFonts w:ascii="Times New Roman" w:hAnsi="Times New Roman" w:cs="Times New Roman"/>
                <w:sz w:val="26"/>
                <w:szCs w:val="26"/>
              </w:rPr>
            </w:pPr>
            <w:r>
              <w:rPr>
                <w:rFonts w:ascii="Times New Roman" w:hAnsi="Times New Roman" w:cs="Times New Roman"/>
                <w:sz w:val="26"/>
                <w:szCs w:val="26"/>
              </w:rPr>
              <w:t>TenMon</w:t>
            </w:r>
          </w:p>
        </w:tc>
        <w:tc>
          <w:tcPr>
            <w:tcW w:w="2820" w:type="dxa"/>
          </w:tcPr>
          <w:p w14:paraId="484499EE">
            <w:pPr>
              <w:widowControl w:val="0"/>
              <w:jc w:val="both"/>
              <w:rPr>
                <w:rFonts w:ascii="Times New Roman" w:hAnsi="Times New Roman" w:cs="Times New Roman"/>
                <w:sz w:val="26"/>
                <w:szCs w:val="26"/>
              </w:rPr>
            </w:pPr>
            <w:r>
              <w:rPr>
                <w:rFonts w:ascii="Times New Roman" w:hAnsi="Times New Roman" w:cs="Times New Roman"/>
                <w:sz w:val="26"/>
                <w:szCs w:val="26"/>
              </w:rPr>
              <w:t>Nvarchar(100)</w:t>
            </w:r>
          </w:p>
        </w:tc>
        <w:tc>
          <w:tcPr>
            <w:tcW w:w="2779" w:type="dxa"/>
          </w:tcPr>
          <w:p w14:paraId="22FB7770">
            <w:pPr>
              <w:widowControl w:val="0"/>
              <w:jc w:val="both"/>
              <w:rPr>
                <w:rFonts w:ascii="Times New Roman" w:hAnsi="Times New Roman" w:cs="Times New Roman"/>
                <w:sz w:val="26"/>
                <w:szCs w:val="26"/>
              </w:rPr>
            </w:pPr>
            <w:r>
              <w:rPr>
                <w:rFonts w:ascii="Times New Roman" w:hAnsi="Times New Roman" w:cs="Times New Roman"/>
                <w:sz w:val="26"/>
                <w:szCs w:val="26"/>
              </w:rPr>
              <w:t>Not Null</w:t>
            </w:r>
          </w:p>
        </w:tc>
      </w:tr>
      <w:tr w14:paraId="6CBE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52AEEB48">
            <w:pPr>
              <w:widowControl w:val="0"/>
              <w:jc w:val="both"/>
              <w:rPr>
                <w:rFonts w:ascii="Times New Roman" w:hAnsi="Times New Roman" w:cs="Times New Roman"/>
                <w:sz w:val="26"/>
                <w:szCs w:val="26"/>
              </w:rPr>
            </w:pPr>
            <w:r>
              <w:rPr>
                <w:rFonts w:ascii="Times New Roman" w:hAnsi="Times New Roman" w:cs="Times New Roman"/>
                <w:sz w:val="26"/>
                <w:szCs w:val="26"/>
              </w:rPr>
              <w:t>3</w:t>
            </w:r>
          </w:p>
        </w:tc>
        <w:tc>
          <w:tcPr>
            <w:tcW w:w="2676" w:type="dxa"/>
          </w:tcPr>
          <w:p w14:paraId="519AF05C">
            <w:pPr>
              <w:widowControl w:val="0"/>
              <w:jc w:val="both"/>
              <w:rPr>
                <w:rFonts w:ascii="Times New Roman" w:hAnsi="Times New Roman" w:cs="Times New Roman"/>
                <w:sz w:val="26"/>
                <w:szCs w:val="26"/>
              </w:rPr>
            </w:pPr>
            <w:r>
              <w:rPr>
                <w:rFonts w:ascii="Times New Roman" w:hAnsi="Times New Roman" w:cs="Times New Roman"/>
                <w:sz w:val="26"/>
                <w:szCs w:val="26"/>
              </w:rPr>
              <w:t>SoTinChi</w:t>
            </w:r>
          </w:p>
        </w:tc>
        <w:tc>
          <w:tcPr>
            <w:tcW w:w="2820" w:type="dxa"/>
          </w:tcPr>
          <w:p w14:paraId="043F2428">
            <w:pPr>
              <w:widowControl w:val="0"/>
              <w:jc w:val="both"/>
              <w:rPr>
                <w:rFonts w:ascii="Times New Roman" w:hAnsi="Times New Roman" w:cs="Times New Roman"/>
                <w:sz w:val="26"/>
                <w:szCs w:val="26"/>
              </w:rPr>
            </w:pPr>
            <w:r>
              <w:rPr>
                <w:rFonts w:ascii="Times New Roman" w:hAnsi="Times New Roman" w:cs="Times New Roman"/>
                <w:sz w:val="26"/>
                <w:szCs w:val="26"/>
              </w:rPr>
              <w:t>Int</w:t>
            </w:r>
          </w:p>
        </w:tc>
        <w:tc>
          <w:tcPr>
            <w:tcW w:w="2779" w:type="dxa"/>
          </w:tcPr>
          <w:p w14:paraId="2D14A050">
            <w:pPr>
              <w:widowControl w:val="0"/>
              <w:jc w:val="both"/>
              <w:rPr>
                <w:rFonts w:ascii="Times New Roman" w:hAnsi="Times New Roman" w:cs="Times New Roman"/>
                <w:sz w:val="26"/>
                <w:szCs w:val="26"/>
              </w:rPr>
            </w:pPr>
          </w:p>
        </w:tc>
      </w:tr>
      <w:tr w14:paraId="71B4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7E982A1F">
            <w:pPr>
              <w:widowControl w:val="0"/>
              <w:jc w:val="both"/>
              <w:rPr>
                <w:rFonts w:ascii="Times New Roman" w:hAnsi="Times New Roman" w:cs="Times New Roman"/>
                <w:sz w:val="26"/>
                <w:szCs w:val="26"/>
              </w:rPr>
            </w:pPr>
            <w:r>
              <w:rPr>
                <w:rFonts w:ascii="Times New Roman" w:hAnsi="Times New Roman" w:cs="Times New Roman"/>
                <w:sz w:val="26"/>
                <w:szCs w:val="26"/>
              </w:rPr>
              <w:t>4</w:t>
            </w:r>
          </w:p>
        </w:tc>
        <w:tc>
          <w:tcPr>
            <w:tcW w:w="2676" w:type="dxa"/>
          </w:tcPr>
          <w:p w14:paraId="185E02DC">
            <w:pPr>
              <w:widowControl w:val="0"/>
              <w:jc w:val="both"/>
              <w:rPr>
                <w:rFonts w:ascii="Times New Roman" w:hAnsi="Times New Roman" w:cs="Times New Roman"/>
                <w:sz w:val="26"/>
                <w:szCs w:val="26"/>
              </w:rPr>
            </w:pPr>
            <w:r>
              <w:rPr>
                <w:rFonts w:ascii="Times New Roman" w:hAnsi="Times New Roman" w:cs="Times New Roman"/>
                <w:sz w:val="26"/>
                <w:szCs w:val="26"/>
              </w:rPr>
              <w:t>MaKhoa</w:t>
            </w:r>
          </w:p>
        </w:tc>
        <w:tc>
          <w:tcPr>
            <w:tcW w:w="2820" w:type="dxa"/>
          </w:tcPr>
          <w:p w14:paraId="4C5DC864">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779" w:type="dxa"/>
          </w:tcPr>
          <w:p w14:paraId="2E3A64E8">
            <w:pPr>
              <w:widowControl w:val="0"/>
              <w:jc w:val="both"/>
              <w:rPr>
                <w:rFonts w:ascii="Times New Roman" w:hAnsi="Times New Roman" w:cs="Times New Roman"/>
                <w:sz w:val="26"/>
                <w:szCs w:val="26"/>
              </w:rPr>
            </w:pPr>
            <w:r>
              <w:rPr>
                <w:rFonts w:ascii="Times New Roman" w:hAnsi="Times New Roman" w:cs="Times New Roman"/>
                <w:sz w:val="26"/>
                <w:szCs w:val="26"/>
              </w:rPr>
              <w:t>Foreign Key (Khoa)</w:t>
            </w:r>
          </w:p>
        </w:tc>
      </w:tr>
    </w:tbl>
    <w:p w14:paraId="64679E58">
      <w:pPr>
        <w:rPr>
          <w:rFonts w:ascii="Times New Roman" w:hAnsi="Times New Roman" w:cs="Times New Roman"/>
          <w:sz w:val="26"/>
          <w:szCs w:val="26"/>
          <w:lang w:val="vi-VN"/>
        </w:rPr>
      </w:pPr>
    </w:p>
    <w:p w14:paraId="319312FD">
      <w:pPr>
        <w:rPr>
          <w:rFonts w:ascii="Times New Roman" w:hAnsi="Times New Roman" w:cs="Times New Roman"/>
          <w:sz w:val="26"/>
          <w:szCs w:val="26"/>
          <w:lang w:val="vi-VN"/>
        </w:rPr>
      </w:pPr>
      <w:r>
        <w:rPr>
          <w:rFonts w:ascii="Times New Roman" w:hAnsi="Times New Roman" w:cs="Times New Roman"/>
          <w:sz w:val="26"/>
          <w:szCs w:val="26"/>
        </w:rPr>
        <w:t>B</w:t>
      </w:r>
      <w:r>
        <w:rPr>
          <w:rFonts w:ascii="Times New Roman" w:hAnsi="Times New Roman" w:cs="Times New Roman"/>
          <w:sz w:val="26"/>
          <w:szCs w:val="26"/>
          <w:lang w:val="vi-VN"/>
        </w:rPr>
        <w:t>ảng DangKyHoc: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712"/>
        <w:gridCol w:w="2808"/>
        <w:gridCol w:w="2779"/>
      </w:tblGrid>
      <w:tr w14:paraId="7445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D1E6CBA">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STT</w:t>
            </w:r>
          </w:p>
        </w:tc>
        <w:tc>
          <w:tcPr>
            <w:tcW w:w="2712" w:type="dxa"/>
          </w:tcPr>
          <w:p w14:paraId="49BC038C">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Tên thuộc tính</w:t>
            </w:r>
          </w:p>
        </w:tc>
        <w:tc>
          <w:tcPr>
            <w:tcW w:w="2808" w:type="dxa"/>
          </w:tcPr>
          <w:p w14:paraId="710DBDC9">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2779" w:type="dxa"/>
          </w:tcPr>
          <w:p w14:paraId="360A514B">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Ràng buộc</w:t>
            </w:r>
          </w:p>
        </w:tc>
      </w:tr>
      <w:tr w14:paraId="28D99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B6014BF">
            <w:pPr>
              <w:widowControl w:val="0"/>
              <w:jc w:val="both"/>
              <w:rPr>
                <w:rFonts w:ascii="Times New Roman" w:hAnsi="Times New Roman" w:cs="Times New Roman"/>
                <w:sz w:val="26"/>
                <w:szCs w:val="26"/>
              </w:rPr>
            </w:pPr>
            <w:r>
              <w:rPr>
                <w:rFonts w:ascii="Times New Roman" w:hAnsi="Times New Roman" w:cs="Times New Roman"/>
                <w:sz w:val="26"/>
                <w:szCs w:val="26"/>
              </w:rPr>
              <w:t>1</w:t>
            </w:r>
          </w:p>
        </w:tc>
        <w:tc>
          <w:tcPr>
            <w:tcW w:w="2712" w:type="dxa"/>
          </w:tcPr>
          <w:p w14:paraId="28E83977">
            <w:pPr>
              <w:widowControl w:val="0"/>
              <w:jc w:val="both"/>
              <w:rPr>
                <w:rFonts w:ascii="Times New Roman" w:hAnsi="Times New Roman" w:cs="Times New Roman"/>
                <w:sz w:val="26"/>
                <w:szCs w:val="26"/>
              </w:rPr>
            </w:pPr>
            <w:r>
              <w:rPr>
                <w:rFonts w:ascii="Times New Roman" w:hAnsi="Times New Roman" w:cs="Times New Roman"/>
                <w:sz w:val="26"/>
                <w:szCs w:val="26"/>
              </w:rPr>
              <w:t>MaSV</w:t>
            </w:r>
          </w:p>
        </w:tc>
        <w:tc>
          <w:tcPr>
            <w:tcW w:w="2808" w:type="dxa"/>
          </w:tcPr>
          <w:p w14:paraId="62F8A285">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779" w:type="dxa"/>
          </w:tcPr>
          <w:p w14:paraId="776E9F45">
            <w:pPr>
              <w:widowControl w:val="0"/>
              <w:jc w:val="both"/>
              <w:rPr>
                <w:rFonts w:ascii="Times New Roman" w:hAnsi="Times New Roman" w:cs="Times New Roman"/>
                <w:sz w:val="26"/>
                <w:szCs w:val="26"/>
              </w:rPr>
            </w:pPr>
            <w:r>
              <w:rPr>
                <w:rFonts w:ascii="Times New Roman" w:hAnsi="Times New Roman" w:cs="Times New Roman"/>
                <w:sz w:val="26"/>
                <w:szCs w:val="26"/>
              </w:rPr>
              <w:t>PK, FK (SinhVien)</w:t>
            </w:r>
          </w:p>
        </w:tc>
      </w:tr>
      <w:tr w14:paraId="4C1C4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5695E0A">
            <w:pPr>
              <w:widowControl w:val="0"/>
              <w:jc w:val="both"/>
              <w:rPr>
                <w:rFonts w:ascii="Times New Roman" w:hAnsi="Times New Roman" w:cs="Times New Roman"/>
                <w:sz w:val="26"/>
                <w:szCs w:val="26"/>
              </w:rPr>
            </w:pPr>
            <w:r>
              <w:rPr>
                <w:rFonts w:ascii="Times New Roman" w:hAnsi="Times New Roman" w:cs="Times New Roman"/>
                <w:sz w:val="26"/>
                <w:szCs w:val="26"/>
              </w:rPr>
              <w:t>2</w:t>
            </w:r>
          </w:p>
        </w:tc>
        <w:tc>
          <w:tcPr>
            <w:tcW w:w="2712" w:type="dxa"/>
          </w:tcPr>
          <w:p w14:paraId="0A5D63BF">
            <w:pPr>
              <w:widowControl w:val="0"/>
              <w:jc w:val="both"/>
              <w:rPr>
                <w:rFonts w:ascii="Times New Roman" w:hAnsi="Times New Roman" w:cs="Times New Roman"/>
                <w:sz w:val="26"/>
                <w:szCs w:val="26"/>
              </w:rPr>
            </w:pPr>
            <w:r>
              <w:rPr>
                <w:rFonts w:ascii="Times New Roman" w:hAnsi="Times New Roman" w:cs="Times New Roman"/>
                <w:sz w:val="26"/>
                <w:szCs w:val="26"/>
              </w:rPr>
              <w:t>MaMon</w:t>
            </w:r>
          </w:p>
        </w:tc>
        <w:tc>
          <w:tcPr>
            <w:tcW w:w="2808" w:type="dxa"/>
          </w:tcPr>
          <w:p w14:paraId="07C6F7F8">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779" w:type="dxa"/>
          </w:tcPr>
          <w:p w14:paraId="13A698E2">
            <w:pPr>
              <w:widowControl w:val="0"/>
              <w:jc w:val="both"/>
              <w:rPr>
                <w:rFonts w:ascii="Times New Roman" w:hAnsi="Times New Roman" w:cs="Times New Roman"/>
                <w:sz w:val="26"/>
                <w:szCs w:val="26"/>
              </w:rPr>
            </w:pPr>
            <w:r>
              <w:rPr>
                <w:rFonts w:ascii="Times New Roman" w:hAnsi="Times New Roman" w:cs="Times New Roman"/>
                <w:sz w:val="26"/>
                <w:szCs w:val="26"/>
              </w:rPr>
              <w:t>PK, FK (MonHoc)</w:t>
            </w:r>
          </w:p>
        </w:tc>
      </w:tr>
      <w:tr w14:paraId="37B0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6B65807">
            <w:pPr>
              <w:widowControl w:val="0"/>
              <w:jc w:val="both"/>
              <w:rPr>
                <w:rFonts w:ascii="Times New Roman" w:hAnsi="Times New Roman" w:cs="Times New Roman"/>
                <w:sz w:val="26"/>
                <w:szCs w:val="26"/>
              </w:rPr>
            </w:pPr>
            <w:r>
              <w:rPr>
                <w:rFonts w:ascii="Times New Roman" w:hAnsi="Times New Roman" w:cs="Times New Roman"/>
                <w:sz w:val="26"/>
                <w:szCs w:val="26"/>
              </w:rPr>
              <w:t>3</w:t>
            </w:r>
          </w:p>
        </w:tc>
        <w:tc>
          <w:tcPr>
            <w:tcW w:w="2712" w:type="dxa"/>
          </w:tcPr>
          <w:p w14:paraId="40F8A07C">
            <w:pPr>
              <w:widowControl w:val="0"/>
              <w:jc w:val="both"/>
              <w:rPr>
                <w:rFonts w:ascii="Times New Roman" w:hAnsi="Times New Roman" w:cs="Times New Roman"/>
                <w:sz w:val="26"/>
                <w:szCs w:val="26"/>
              </w:rPr>
            </w:pPr>
            <w:r>
              <w:rPr>
                <w:rFonts w:ascii="Times New Roman" w:hAnsi="Times New Roman" w:cs="Times New Roman"/>
                <w:sz w:val="26"/>
                <w:szCs w:val="26"/>
              </w:rPr>
              <w:t>HocKy</w:t>
            </w:r>
          </w:p>
        </w:tc>
        <w:tc>
          <w:tcPr>
            <w:tcW w:w="2808" w:type="dxa"/>
          </w:tcPr>
          <w:p w14:paraId="482C6676">
            <w:pPr>
              <w:widowControl w:val="0"/>
              <w:jc w:val="both"/>
              <w:rPr>
                <w:rFonts w:ascii="Times New Roman" w:hAnsi="Times New Roman" w:cs="Times New Roman"/>
                <w:sz w:val="26"/>
                <w:szCs w:val="26"/>
              </w:rPr>
            </w:pPr>
            <w:r>
              <w:rPr>
                <w:rFonts w:ascii="Times New Roman" w:hAnsi="Times New Roman" w:cs="Times New Roman"/>
                <w:sz w:val="26"/>
                <w:szCs w:val="26"/>
              </w:rPr>
              <w:t>Int</w:t>
            </w:r>
          </w:p>
        </w:tc>
        <w:tc>
          <w:tcPr>
            <w:tcW w:w="2779" w:type="dxa"/>
          </w:tcPr>
          <w:p w14:paraId="78A4F61D">
            <w:pPr>
              <w:widowControl w:val="0"/>
              <w:jc w:val="both"/>
              <w:rPr>
                <w:rFonts w:ascii="Times New Roman" w:hAnsi="Times New Roman" w:cs="Times New Roman"/>
                <w:sz w:val="26"/>
                <w:szCs w:val="26"/>
              </w:rPr>
            </w:pPr>
            <w:r>
              <w:rPr>
                <w:rFonts w:ascii="Times New Roman" w:hAnsi="Times New Roman" w:cs="Times New Roman"/>
                <w:sz w:val="26"/>
                <w:szCs w:val="26"/>
              </w:rPr>
              <w:t>PK</w:t>
            </w:r>
          </w:p>
        </w:tc>
      </w:tr>
      <w:tr w14:paraId="3A5D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9E1B6E9">
            <w:pPr>
              <w:widowControl w:val="0"/>
              <w:jc w:val="both"/>
              <w:rPr>
                <w:rFonts w:ascii="Times New Roman" w:hAnsi="Times New Roman" w:cs="Times New Roman"/>
                <w:sz w:val="26"/>
                <w:szCs w:val="26"/>
              </w:rPr>
            </w:pPr>
            <w:r>
              <w:rPr>
                <w:rFonts w:ascii="Times New Roman" w:hAnsi="Times New Roman" w:cs="Times New Roman"/>
                <w:sz w:val="26"/>
                <w:szCs w:val="26"/>
              </w:rPr>
              <w:t>4</w:t>
            </w:r>
          </w:p>
        </w:tc>
        <w:tc>
          <w:tcPr>
            <w:tcW w:w="2712" w:type="dxa"/>
          </w:tcPr>
          <w:p w14:paraId="306D5147">
            <w:pPr>
              <w:widowControl w:val="0"/>
              <w:jc w:val="both"/>
              <w:rPr>
                <w:rFonts w:ascii="Times New Roman" w:hAnsi="Times New Roman" w:cs="Times New Roman"/>
                <w:sz w:val="26"/>
                <w:szCs w:val="26"/>
              </w:rPr>
            </w:pPr>
            <w:r>
              <w:rPr>
                <w:rFonts w:ascii="Times New Roman" w:hAnsi="Times New Roman" w:cs="Times New Roman"/>
                <w:sz w:val="26"/>
                <w:szCs w:val="26"/>
              </w:rPr>
              <w:t>NamHoc</w:t>
            </w:r>
          </w:p>
        </w:tc>
        <w:tc>
          <w:tcPr>
            <w:tcW w:w="2808" w:type="dxa"/>
          </w:tcPr>
          <w:p w14:paraId="545F1DD8">
            <w:pPr>
              <w:widowControl w:val="0"/>
              <w:jc w:val="both"/>
              <w:rPr>
                <w:rFonts w:ascii="Times New Roman" w:hAnsi="Times New Roman" w:cs="Times New Roman"/>
                <w:sz w:val="26"/>
                <w:szCs w:val="26"/>
              </w:rPr>
            </w:pPr>
            <w:r>
              <w:rPr>
                <w:rFonts w:ascii="Times New Roman" w:hAnsi="Times New Roman" w:cs="Times New Roman"/>
                <w:sz w:val="26"/>
                <w:szCs w:val="26"/>
              </w:rPr>
              <w:t>Nvarchar(20)</w:t>
            </w:r>
          </w:p>
        </w:tc>
        <w:tc>
          <w:tcPr>
            <w:tcW w:w="2779" w:type="dxa"/>
          </w:tcPr>
          <w:p w14:paraId="4E655CEA">
            <w:pPr>
              <w:widowControl w:val="0"/>
              <w:jc w:val="both"/>
              <w:rPr>
                <w:rFonts w:ascii="Times New Roman" w:hAnsi="Times New Roman" w:cs="Times New Roman"/>
                <w:sz w:val="26"/>
                <w:szCs w:val="26"/>
              </w:rPr>
            </w:pPr>
            <w:r>
              <w:rPr>
                <w:rFonts w:ascii="Times New Roman" w:hAnsi="Times New Roman" w:cs="Times New Roman"/>
                <w:sz w:val="26"/>
                <w:szCs w:val="26"/>
              </w:rPr>
              <w:t>PK</w:t>
            </w:r>
          </w:p>
        </w:tc>
      </w:tr>
      <w:tr w14:paraId="2A11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9290D8F">
            <w:pPr>
              <w:widowControl w:val="0"/>
              <w:jc w:val="both"/>
              <w:rPr>
                <w:rFonts w:ascii="Times New Roman" w:hAnsi="Times New Roman" w:cs="Times New Roman"/>
                <w:sz w:val="26"/>
                <w:szCs w:val="26"/>
              </w:rPr>
            </w:pPr>
            <w:r>
              <w:rPr>
                <w:rFonts w:ascii="Times New Roman" w:hAnsi="Times New Roman" w:cs="Times New Roman"/>
                <w:sz w:val="26"/>
                <w:szCs w:val="26"/>
              </w:rPr>
              <w:t>5</w:t>
            </w:r>
          </w:p>
        </w:tc>
        <w:tc>
          <w:tcPr>
            <w:tcW w:w="2712" w:type="dxa"/>
          </w:tcPr>
          <w:p w14:paraId="5962EA8B">
            <w:pPr>
              <w:widowControl w:val="0"/>
              <w:jc w:val="both"/>
              <w:rPr>
                <w:rFonts w:ascii="Times New Roman" w:hAnsi="Times New Roman" w:cs="Times New Roman"/>
                <w:sz w:val="26"/>
                <w:szCs w:val="26"/>
              </w:rPr>
            </w:pPr>
            <w:r>
              <w:rPr>
                <w:rFonts w:ascii="Times New Roman" w:hAnsi="Times New Roman" w:cs="Times New Roman"/>
                <w:sz w:val="26"/>
                <w:szCs w:val="26"/>
              </w:rPr>
              <w:t>DiemQT</w:t>
            </w:r>
          </w:p>
        </w:tc>
        <w:tc>
          <w:tcPr>
            <w:tcW w:w="2808" w:type="dxa"/>
          </w:tcPr>
          <w:p w14:paraId="4C3B79DA">
            <w:pPr>
              <w:widowControl w:val="0"/>
              <w:jc w:val="both"/>
              <w:rPr>
                <w:rFonts w:ascii="Times New Roman" w:hAnsi="Times New Roman" w:cs="Times New Roman"/>
                <w:sz w:val="26"/>
                <w:szCs w:val="26"/>
              </w:rPr>
            </w:pPr>
            <w:r>
              <w:rPr>
                <w:rFonts w:ascii="Times New Roman" w:hAnsi="Times New Roman" w:cs="Times New Roman"/>
                <w:sz w:val="26"/>
                <w:szCs w:val="26"/>
              </w:rPr>
              <w:t>Float</w:t>
            </w:r>
          </w:p>
        </w:tc>
        <w:tc>
          <w:tcPr>
            <w:tcW w:w="2779" w:type="dxa"/>
          </w:tcPr>
          <w:p w14:paraId="58AC01BF">
            <w:pPr>
              <w:widowControl w:val="0"/>
              <w:jc w:val="both"/>
              <w:rPr>
                <w:rFonts w:ascii="Times New Roman" w:hAnsi="Times New Roman" w:cs="Times New Roman"/>
                <w:sz w:val="26"/>
                <w:szCs w:val="26"/>
                <w:lang w:val="vi-VN"/>
              </w:rPr>
            </w:pPr>
            <w:r>
              <w:rPr>
                <w:rFonts w:ascii="Times New Roman" w:hAnsi="Times New Roman" w:cs="Times New Roman"/>
                <w:sz w:val="26"/>
                <w:szCs w:val="26"/>
              </w:rPr>
              <w:t xml:space="preserve">( 0 </w:t>
            </w:r>
            <w:r>
              <w:rPr>
                <w:rFonts w:ascii="Times New Roman" w:hAnsi="Times New Roman" w:cs="Times New Roman"/>
                <w:sz w:val="26"/>
                <w:szCs w:val="26"/>
                <w:lang w:val="vi-VN"/>
              </w:rPr>
              <w:t>đến 10)</w:t>
            </w:r>
          </w:p>
        </w:tc>
      </w:tr>
      <w:tr w14:paraId="7900C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349681A">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6</w:t>
            </w:r>
          </w:p>
        </w:tc>
        <w:tc>
          <w:tcPr>
            <w:tcW w:w="2712" w:type="dxa"/>
          </w:tcPr>
          <w:p w14:paraId="162A1904">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DiemThi</w:t>
            </w:r>
          </w:p>
        </w:tc>
        <w:tc>
          <w:tcPr>
            <w:tcW w:w="2808" w:type="dxa"/>
          </w:tcPr>
          <w:p w14:paraId="47E5B33A">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Float</w:t>
            </w:r>
          </w:p>
        </w:tc>
        <w:tc>
          <w:tcPr>
            <w:tcW w:w="2779" w:type="dxa"/>
          </w:tcPr>
          <w:p w14:paraId="2D64D423">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(0 đến 10)</w:t>
            </w:r>
          </w:p>
        </w:tc>
      </w:tr>
      <w:tr w14:paraId="794B7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8CE5CA9">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7 </w:t>
            </w:r>
          </w:p>
        </w:tc>
        <w:tc>
          <w:tcPr>
            <w:tcW w:w="2712" w:type="dxa"/>
          </w:tcPr>
          <w:p w14:paraId="11B590B2">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DiemTongKet</w:t>
            </w:r>
          </w:p>
        </w:tc>
        <w:tc>
          <w:tcPr>
            <w:tcW w:w="2808" w:type="dxa"/>
          </w:tcPr>
          <w:p w14:paraId="1677F1E4">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FLoat</w:t>
            </w:r>
          </w:p>
        </w:tc>
        <w:tc>
          <w:tcPr>
            <w:tcW w:w="2779" w:type="dxa"/>
          </w:tcPr>
          <w:p w14:paraId="3E7EA221">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(DiemQT 0.4 +DiemThi 0.6)</w:t>
            </w:r>
          </w:p>
        </w:tc>
      </w:tr>
    </w:tbl>
    <w:p w14:paraId="4D1628E1">
      <w:pPr>
        <w:rPr>
          <w:rFonts w:ascii="Times New Roman" w:hAnsi="Times New Roman" w:cs="Times New Roman"/>
          <w:sz w:val="26"/>
          <w:szCs w:val="26"/>
          <w:lang w:val="vi-VN"/>
        </w:rPr>
      </w:pPr>
    </w:p>
    <w:p w14:paraId="4132EF32">
      <w:pPr>
        <w:rPr>
          <w:rFonts w:ascii="Times New Roman" w:hAnsi="Times New Roman" w:cs="Times New Roman"/>
          <w:sz w:val="26"/>
          <w:szCs w:val="26"/>
          <w:lang w:val="vi-VN"/>
        </w:rPr>
      </w:pPr>
    </w:p>
    <w:p w14:paraId="22F6FA8A">
      <w:pPr>
        <w:rPr>
          <w:rFonts w:ascii="Times New Roman" w:hAnsi="Times New Roman" w:cs="Times New Roman"/>
          <w:sz w:val="26"/>
          <w:szCs w:val="26"/>
          <w:lang w:val="vi-VN"/>
        </w:rPr>
      </w:pPr>
      <w:r>
        <w:rPr>
          <w:rFonts w:ascii="Times New Roman" w:hAnsi="Times New Roman" w:cs="Times New Roman"/>
          <w:sz w:val="26"/>
          <w:szCs w:val="26"/>
        </w:rPr>
        <w:t>B</w:t>
      </w:r>
      <w:r>
        <w:rPr>
          <w:rFonts w:ascii="Times New Roman" w:hAnsi="Times New Roman" w:cs="Times New Roman"/>
          <w:sz w:val="26"/>
          <w:szCs w:val="26"/>
          <w:lang w:val="vi-VN"/>
        </w:rPr>
        <w:t>ảng Diem:</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2724"/>
        <w:gridCol w:w="2772"/>
        <w:gridCol w:w="2791"/>
      </w:tblGrid>
      <w:tr w14:paraId="183F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2053134C">
            <w:pPr>
              <w:widowControl w:val="0"/>
              <w:jc w:val="both"/>
              <w:rPr>
                <w:rFonts w:ascii="Times New Roman" w:hAnsi="Times New Roman" w:cs="Times New Roman"/>
                <w:sz w:val="26"/>
                <w:szCs w:val="26"/>
              </w:rPr>
            </w:pPr>
            <w:r>
              <w:rPr>
                <w:rFonts w:ascii="Times New Roman" w:hAnsi="Times New Roman" w:cs="Times New Roman"/>
                <w:sz w:val="26"/>
                <w:szCs w:val="26"/>
              </w:rPr>
              <w:t>STT</w:t>
            </w:r>
          </w:p>
        </w:tc>
        <w:tc>
          <w:tcPr>
            <w:tcW w:w="2724" w:type="dxa"/>
          </w:tcPr>
          <w:p w14:paraId="5EE53BA0">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Tên thuộc tính</w:t>
            </w:r>
          </w:p>
        </w:tc>
        <w:tc>
          <w:tcPr>
            <w:tcW w:w="2772" w:type="dxa"/>
          </w:tcPr>
          <w:p w14:paraId="4AE2A7D4">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2791" w:type="dxa"/>
          </w:tcPr>
          <w:p w14:paraId="33189E77">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Ràng buộc</w:t>
            </w:r>
          </w:p>
        </w:tc>
      </w:tr>
      <w:tr w14:paraId="7F53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44FE7F3D">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2724" w:type="dxa"/>
          </w:tcPr>
          <w:p w14:paraId="4C9A59E9">
            <w:pPr>
              <w:widowControl w:val="0"/>
              <w:jc w:val="both"/>
              <w:rPr>
                <w:rFonts w:ascii="Times New Roman" w:hAnsi="Times New Roman" w:cs="Times New Roman"/>
                <w:sz w:val="26"/>
                <w:szCs w:val="26"/>
              </w:rPr>
            </w:pPr>
            <w:r>
              <w:rPr>
                <w:rFonts w:ascii="Times New Roman" w:hAnsi="Times New Roman" w:cs="Times New Roman"/>
                <w:sz w:val="26"/>
                <w:szCs w:val="26"/>
              </w:rPr>
              <w:t>MaSV</w:t>
            </w:r>
          </w:p>
        </w:tc>
        <w:tc>
          <w:tcPr>
            <w:tcW w:w="2772" w:type="dxa"/>
          </w:tcPr>
          <w:p w14:paraId="5BAC4978">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791" w:type="dxa"/>
          </w:tcPr>
          <w:p w14:paraId="1CD4AB86">
            <w:pPr>
              <w:widowControl w:val="0"/>
              <w:jc w:val="both"/>
              <w:rPr>
                <w:rFonts w:ascii="Times New Roman" w:hAnsi="Times New Roman" w:cs="Times New Roman"/>
                <w:sz w:val="26"/>
                <w:szCs w:val="26"/>
              </w:rPr>
            </w:pPr>
            <w:r>
              <w:rPr>
                <w:rFonts w:ascii="Times New Roman" w:hAnsi="Times New Roman" w:cs="Times New Roman"/>
                <w:sz w:val="26"/>
                <w:szCs w:val="26"/>
              </w:rPr>
              <w:t>PK, FK (SinhVien)</w:t>
            </w:r>
          </w:p>
        </w:tc>
      </w:tr>
      <w:tr w14:paraId="26C1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40BB3345">
            <w:pPr>
              <w:widowControl w:val="0"/>
              <w:jc w:val="both"/>
              <w:rPr>
                <w:rFonts w:ascii="Times New Roman" w:hAnsi="Times New Roman" w:cs="Times New Roman"/>
                <w:sz w:val="26"/>
                <w:szCs w:val="26"/>
              </w:rPr>
            </w:pPr>
            <w:r>
              <w:rPr>
                <w:rFonts w:ascii="Times New Roman" w:hAnsi="Times New Roman" w:cs="Times New Roman"/>
                <w:sz w:val="26"/>
                <w:szCs w:val="26"/>
              </w:rPr>
              <w:t>2</w:t>
            </w:r>
          </w:p>
        </w:tc>
        <w:tc>
          <w:tcPr>
            <w:tcW w:w="2724" w:type="dxa"/>
          </w:tcPr>
          <w:p w14:paraId="4E544F8F">
            <w:pPr>
              <w:widowControl w:val="0"/>
              <w:jc w:val="both"/>
              <w:rPr>
                <w:rFonts w:ascii="Times New Roman" w:hAnsi="Times New Roman" w:cs="Times New Roman"/>
                <w:sz w:val="26"/>
                <w:szCs w:val="26"/>
              </w:rPr>
            </w:pPr>
            <w:r>
              <w:rPr>
                <w:rFonts w:ascii="Times New Roman" w:hAnsi="Times New Roman" w:cs="Times New Roman"/>
                <w:sz w:val="26"/>
                <w:szCs w:val="26"/>
              </w:rPr>
              <w:t>MaLop</w:t>
            </w:r>
          </w:p>
        </w:tc>
        <w:tc>
          <w:tcPr>
            <w:tcW w:w="2772" w:type="dxa"/>
          </w:tcPr>
          <w:p w14:paraId="23A760C0">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791" w:type="dxa"/>
          </w:tcPr>
          <w:p w14:paraId="3FE37848">
            <w:pPr>
              <w:widowControl w:val="0"/>
              <w:jc w:val="both"/>
              <w:rPr>
                <w:rFonts w:ascii="Times New Roman" w:hAnsi="Times New Roman" w:cs="Times New Roman"/>
                <w:sz w:val="26"/>
                <w:szCs w:val="26"/>
              </w:rPr>
            </w:pPr>
          </w:p>
        </w:tc>
      </w:tr>
      <w:tr w14:paraId="7739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17ED1573">
            <w:pPr>
              <w:widowControl w:val="0"/>
              <w:jc w:val="both"/>
              <w:rPr>
                <w:rFonts w:ascii="Times New Roman" w:hAnsi="Times New Roman" w:cs="Times New Roman"/>
                <w:sz w:val="26"/>
                <w:szCs w:val="26"/>
              </w:rPr>
            </w:pPr>
            <w:r>
              <w:rPr>
                <w:rFonts w:ascii="Times New Roman" w:hAnsi="Times New Roman" w:cs="Times New Roman"/>
                <w:sz w:val="26"/>
                <w:szCs w:val="26"/>
              </w:rPr>
              <w:t>3</w:t>
            </w:r>
          </w:p>
        </w:tc>
        <w:tc>
          <w:tcPr>
            <w:tcW w:w="2724" w:type="dxa"/>
          </w:tcPr>
          <w:p w14:paraId="7F1A6F9F">
            <w:pPr>
              <w:widowControl w:val="0"/>
              <w:jc w:val="both"/>
              <w:rPr>
                <w:rFonts w:ascii="Times New Roman" w:hAnsi="Times New Roman" w:cs="Times New Roman"/>
                <w:sz w:val="26"/>
                <w:szCs w:val="26"/>
              </w:rPr>
            </w:pPr>
            <w:r>
              <w:rPr>
                <w:rFonts w:ascii="Times New Roman" w:hAnsi="Times New Roman" w:cs="Times New Roman"/>
                <w:sz w:val="26"/>
                <w:szCs w:val="26"/>
              </w:rPr>
              <w:t>DiemQT</w:t>
            </w:r>
          </w:p>
        </w:tc>
        <w:tc>
          <w:tcPr>
            <w:tcW w:w="2772" w:type="dxa"/>
          </w:tcPr>
          <w:p w14:paraId="036EEB07">
            <w:pPr>
              <w:widowControl w:val="0"/>
              <w:jc w:val="both"/>
              <w:rPr>
                <w:rFonts w:ascii="Times New Roman" w:hAnsi="Times New Roman" w:cs="Times New Roman"/>
                <w:sz w:val="26"/>
                <w:szCs w:val="26"/>
              </w:rPr>
            </w:pPr>
            <w:r>
              <w:rPr>
                <w:rFonts w:ascii="Times New Roman" w:hAnsi="Times New Roman" w:cs="Times New Roman"/>
                <w:sz w:val="26"/>
                <w:szCs w:val="26"/>
              </w:rPr>
              <w:t>FLoat</w:t>
            </w:r>
          </w:p>
        </w:tc>
        <w:tc>
          <w:tcPr>
            <w:tcW w:w="2791" w:type="dxa"/>
          </w:tcPr>
          <w:p w14:paraId="1B035A7B">
            <w:pPr>
              <w:widowControl w:val="0"/>
              <w:jc w:val="both"/>
              <w:rPr>
                <w:rFonts w:ascii="Times New Roman" w:hAnsi="Times New Roman" w:cs="Times New Roman"/>
                <w:sz w:val="26"/>
                <w:szCs w:val="26"/>
              </w:rPr>
            </w:pPr>
          </w:p>
        </w:tc>
      </w:tr>
      <w:tr w14:paraId="1A39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36A1E445">
            <w:pPr>
              <w:widowControl w:val="0"/>
              <w:jc w:val="both"/>
              <w:rPr>
                <w:rFonts w:ascii="Times New Roman" w:hAnsi="Times New Roman" w:cs="Times New Roman"/>
                <w:sz w:val="26"/>
                <w:szCs w:val="26"/>
              </w:rPr>
            </w:pPr>
            <w:r>
              <w:rPr>
                <w:rFonts w:ascii="Times New Roman" w:hAnsi="Times New Roman" w:cs="Times New Roman"/>
                <w:sz w:val="26"/>
                <w:szCs w:val="26"/>
              </w:rPr>
              <w:t>4</w:t>
            </w:r>
          </w:p>
        </w:tc>
        <w:tc>
          <w:tcPr>
            <w:tcW w:w="2724" w:type="dxa"/>
          </w:tcPr>
          <w:p w14:paraId="427DB302">
            <w:pPr>
              <w:widowControl w:val="0"/>
              <w:jc w:val="both"/>
              <w:rPr>
                <w:rFonts w:ascii="Times New Roman" w:hAnsi="Times New Roman" w:cs="Times New Roman"/>
                <w:sz w:val="26"/>
                <w:szCs w:val="26"/>
              </w:rPr>
            </w:pPr>
            <w:r>
              <w:rPr>
                <w:rFonts w:ascii="Times New Roman" w:hAnsi="Times New Roman" w:cs="Times New Roman"/>
                <w:sz w:val="26"/>
                <w:szCs w:val="26"/>
              </w:rPr>
              <w:t>DiemThi</w:t>
            </w:r>
          </w:p>
        </w:tc>
        <w:tc>
          <w:tcPr>
            <w:tcW w:w="2772" w:type="dxa"/>
          </w:tcPr>
          <w:p w14:paraId="36F2B8A1">
            <w:pPr>
              <w:widowControl w:val="0"/>
              <w:jc w:val="both"/>
              <w:rPr>
                <w:rFonts w:ascii="Times New Roman" w:hAnsi="Times New Roman" w:cs="Times New Roman"/>
                <w:sz w:val="26"/>
                <w:szCs w:val="26"/>
              </w:rPr>
            </w:pPr>
            <w:r>
              <w:rPr>
                <w:rFonts w:ascii="Times New Roman" w:hAnsi="Times New Roman" w:cs="Times New Roman"/>
                <w:sz w:val="26"/>
                <w:szCs w:val="26"/>
              </w:rPr>
              <w:t>FLoat</w:t>
            </w:r>
          </w:p>
        </w:tc>
        <w:tc>
          <w:tcPr>
            <w:tcW w:w="2791" w:type="dxa"/>
          </w:tcPr>
          <w:p w14:paraId="7F2C2E09">
            <w:pPr>
              <w:widowControl w:val="0"/>
              <w:jc w:val="both"/>
              <w:rPr>
                <w:rFonts w:ascii="Times New Roman" w:hAnsi="Times New Roman" w:cs="Times New Roman"/>
                <w:sz w:val="26"/>
                <w:szCs w:val="26"/>
              </w:rPr>
            </w:pPr>
          </w:p>
        </w:tc>
      </w:tr>
      <w:tr w14:paraId="376F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0DB12EFC">
            <w:pPr>
              <w:widowControl w:val="0"/>
              <w:jc w:val="both"/>
              <w:rPr>
                <w:rFonts w:ascii="Times New Roman" w:hAnsi="Times New Roman" w:cs="Times New Roman"/>
                <w:sz w:val="26"/>
                <w:szCs w:val="26"/>
              </w:rPr>
            </w:pPr>
            <w:r>
              <w:rPr>
                <w:rFonts w:ascii="Times New Roman" w:hAnsi="Times New Roman" w:cs="Times New Roman"/>
                <w:sz w:val="26"/>
                <w:szCs w:val="26"/>
              </w:rPr>
              <w:t>5</w:t>
            </w:r>
          </w:p>
        </w:tc>
        <w:tc>
          <w:tcPr>
            <w:tcW w:w="2724" w:type="dxa"/>
          </w:tcPr>
          <w:p w14:paraId="1E224E34">
            <w:pPr>
              <w:widowControl w:val="0"/>
              <w:jc w:val="both"/>
              <w:rPr>
                <w:rFonts w:ascii="Times New Roman" w:hAnsi="Times New Roman" w:cs="Times New Roman"/>
                <w:sz w:val="26"/>
                <w:szCs w:val="26"/>
              </w:rPr>
            </w:pPr>
            <w:r>
              <w:rPr>
                <w:rFonts w:ascii="Times New Roman" w:hAnsi="Times New Roman" w:cs="Times New Roman"/>
                <w:sz w:val="26"/>
                <w:szCs w:val="26"/>
              </w:rPr>
              <w:t>DiemTongKet</w:t>
            </w:r>
          </w:p>
        </w:tc>
        <w:tc>
          <w:tcPr>
            <w:tcW w:w="2772" w:type="dxa"/>
          </w:tcPr>
          <w:p w14:paraId="11C93845">
            <w:pPr>
              <w:widowControl w:val="0"/>
              <w:jc w:val="both"/>
              <w:rPr>
                <w:rFonts w:ascii="Times New Roman" w:hAnsi="Times New Roman" w:cs="Times New Roman"/>
                <w:sz w:val="26"/>
                <w:szCs w:val="26"/>
              </w:rPr>
            </w:pPr>
            <w:r>
              <w:rPr>
                <w:rFonts w:ascii="Times New Roman" w:hAnsi="Times New Roman" w:cs="Times New Roman"/>
                <w:sz w:val="26"/>
                <w:szCs w:val="26"/>
              </w:rPr>
              <w:t>Float</w:t>
            </w:r>
          </w:p>
        </w:tc>
        <w:tc>
          <w:tcPr>
            <w:tcW w:w="2791" w:type="dxa"/>
          </w:tcPr>
          <w:p w14:paraId="3871696F">
            <w:pPr>
              <w:widowControl w:val="0"/>
              <w:jc w:val="both"/>
              <w:rPr>
                <w:rFonts w:ascii="Times New Roman" w:hAnsi="Times New Roman" w:cs="Times New Roman"/>
                <w:sz w:val="26"/>
                <w:szCs w:val="26"/>
              </w:rPr>
            </w:pPr>
            <w:r>
              <w:rPr>
                <w:rFonts w:ascii="Times New Roman" w:hAnsi="Times New Roman" w:cs="Times New Roman"/>
                <w:sz w:val="26"/>
                <w:szCs w:val="26"/>
              </w:rPr>
              <w:t>Computed Column</w:t>
            </w:r>
          </w:p>
        </w:tc>
      </w:tr>
      <w:tr w14:paraId="5C78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7844291C">
            <w:pPr>
              <w:widowControl w:val="0"/>
              <w:jc w:val="both"/>
              <w:rPr>
                <w:rFonts w:ascii="Times New Roman" w:hAnsi="Times New Roman" w:cs="Times New Roman"/>
                <w:sz w:val="26"/>
                <w:szCs w:val="26"/>
              </w:rPr>
            </w:pPr>
            <w:r>
              <w:rPr>
                <w:rFonts w:ascii="Times New Roman" w:hAnsi="Times New Roman" w:cs="Times New Roman"/>
                <w:sz w:val="26"/>
                <w:szCs w:val="26"/>
              </w:rPr>
              <w:t>6</w:t>
            </w:r>
          </w:p>
        </w:tc>
        <w:tc>
          <w:tcPr>
            <w:tcW w:w="2724" w:type="dxa"/>
          </w:tcPr>
          <w:p w14:paraId="79343E9D">
            <w:pPr>
              <w:widowControl w:val="0"/>
              <w:jc w:val="both"/>
              <w:rPr>
                <w:rFonts w:ascii="Times New Roman" w:hAnsi="Times New Roman" w:cs="Times New Roman"/>
                <w:sz w:val="26"/>
                <w:szCs w:val="26"/>
              </w:rPr>
            </w:pPr>
            <w:r>
              <w:rPr>
                <w:rFonts w:ascii="Times New Roman" w:hAnsi="Times New Roman" w:cs="Times New Roman"/>
                <w:sz w:val="26"/>
                <w:szCs w:val="26"/>
              </w:rPr>
              <w:t>MaMon</w:t>
            </w:r>
          </w:p>
        </w:tc>
        <w:tc>
          <w:tcPr>
            <w:tcW w:w="2772" w:type="dxa"/>
          </w:tcPr>
          <w:p w14:paraId="106E7CD2">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791" w:type="dxa"/>
          </w:tcPr>
          <w:p w14:paraId="6BC54D50">
            <w:pPr>
              <w:widowControl w:val="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PK, FK (MonHoc)</w:t>
            </w:r>
          </w:p>
        </w:tc>
      </w:tr>
    </w:tbl>
    <w:p w14:paraId="7C81C0B5">
      <w:pPr>
        <w:rPr>
          <w:rFonts w:ascii="Times New Roman" w:hAnsi="Times New Roman" w:cs="Times New Roman"/>
          <w:sz w:val="26"/>
          <w:szCs w:val="26"/>
          <w:lang w:val="vi-VN"/>
        </w:rPr>
      </w:pPr>
    </w:p>
    <w:p w14:paraId="3C502764">
      <w:pPr>
        <w:rPr>
          <w:rFonts w:ascii="Times New Roman" w:hAnsi="Times New Roman" w:cs="Times New Roman"/>
          <w:sz w:val="26"/>
          <w:szCs w:val="26"/>
          <w:lang w:val="vi-VN"/>
        </w:rPr>
      </w:pPr>
    </w:p>
    <w:p w14:paraId="47C02BDB">
      <w:pPr>
        <w:rPr>
          <w:rFonts w:ascii="Times New Roman" w:hAnsi="Times New Roman" w:cs="Times New Roman"/>
          <w:sz w:val="26"/>
          <w:szCs w:val="26"/>
          <w:lang w:val="vi-VN"/>
        </w:rPr>
      </w:pPr>
      <w:r>
        <w:rPr>
          <w:rFonts w:ascii="Times New Roman" w:hAnsi="Times New Roman" w:cs="Times New Roman"/>
          <w:sz w:val="26"/>
          <w:szCs w:val="26"/>
          <w:lang w:val="vi-VN"/>
        </w:rPr>
        <w:t>Bảng PhanCongGiangDay:</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4"/>
        <w:gridCol w:w="2688"/>
        <w:gridCol w:w="2772"/>
        <w:gridCol w:w="2803"/>
      </w:tblGrid>
      <w:tr w14:paraId="33C4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7C2B8671">
            <w:pPr>
              <w:widowControl w:val="0"/>
              <w:jc w:val="both"/>
              <w:rPr>
                <w:rFonts w:ascii="Times New Roman" w:hAnsi="Times New Roman" w:cs="Times New Roman"/>
                <w:sz w:val="26"/>
                <w:szCs w:val="26"/>
              </w:rPr>
            </w:pPr>
            <w:r>
              <w:rPr>
                <w:rFonts w:ascii="Times New Roman" w:hAnsi="Times New Roman" w:cs="Times New Roman"/>
                <w:sz w:val="26"/>
                <w:szCs w:val="26"/>
              </w:rPr>
              <w:t>STT</w:t>
            </w:r>
          </w:p>
        </w:tc>
        <w:tc>
          <w:tcPr>
            <w:tcW w:w="2688" w:type="dxa"/>
          </w:tcPr>
          <w:p w14:paraId="5ACF5ADD">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Tên thuộc tính</w:t>
            </w:r>
          </w:p>
        </w:tc>
        <w:tc>
          <w:tcPr>
            <w:tcW w:w="2772" w:type="dxa"/>
          </w:tcPr>
          <w:p w14:paraId="5A860DD9">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2803" w:type="dxa"/>
          </w:tcPr>
          <w:p w14:paraId="687BCFB5">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Ràng buộc</w:t>
            </w:r>
          </w:p>
        </w:tc>
      </w:tr>
      <w:tr w14:paraId="6B5A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1D8C9088">
            <w:pPr>
              <w:widowControl w:val="0"/>
              <w:jc w:val="both"/>
              <w:rPr>
                <w:rFonts w:ascii="Times New Roman" w:hAnsi="Times New Roman" w:cs="Times New Roman"/>
                <w:sz w:val="26"/>
                <w:szCs w:val="26"/>
              </w:rPr>
            </w:pPr>
            <w:r>
              <w:rPr>
                <w:rFonts w:ascii="Times New Roman" w:hAnsi="Times New Roman" w:cs="Times New Roman"/>
                <w:sz w:val="26"/>
                <w:szCs w:val="26"/>
              </w:rPr>
              <w:t xml:space="preserve">1 </w:t>
            </w:r>
          </w:p>
        </w:tc>
        <w:tc>
          <w:tcPr>
            <w:tcW w:w="2688" w:type="dxa"/>
          </w:tcPr>
          <w:p w14:paraId="3B99F9DD">
            <w:pPr>
              <w:widowControl w:val="0"/>
              <w:jc w:val="both"/>
              <w:rPr>
                <w:rFonts w:ascii="Times New Roman" w:hAnsi="Times New Roman" w:cs="Times New Roman"/>
                <w:sz w:val="26"/>
                <w:szCs w:val="26"/>
              </w:rPr>
            </w:pPr>
            <w:r>
              <w:rPr>
                <w:rFonts w:ascii="Times New Roman" w:hAnsi="Times New Roman" w:cs="Times New Roman"/>
                <w:sz w:val="26"/>
                <w:szCs w:val="26"/>
              </w:rPr>
              <w:t>MaGV</w:t>
            </w:r>
          </w:p>
        </w:tc>
        <w:tc>
          <w:tcPr>
            <w:tcW w:w="2772" w:type="dxa"/>
          </w:tcPr>
          <w:p w14:paraId="71645C8B">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803" w:type="dxa"/>
          </w:tcPr>
          <w:p w14:paraId="077BD058">
            <w:pPr>
              <w:widowControl w:val="0"/>
              <w:jc w:val="both"/>
              <w:rPr>
                <w:rFonts w:ascii="Times New Roman" w:hAnsi="Times New Roman" w:cs="Times New Roman"/>
                <w:sz w:val="26"/>
                <w:szCs w:val="26"/>
              </w:rPr>
            </w:pPr>
            <w:r>
              <w:rPr>
                <w:rFonts w:ascii="Times New Roman" w:hAnsi="Times New Roman" w:cs="Times New Roman"/>
                <w:sz w:val="26"/>
                <w:szCs w:val="26"/>
              </w:rPr>
              <w:t>PK, FK (GiangVien)</w:t>
            </w:r>
          </w:p>
        </w:tc>
      </w:tr>
      <w:tr w14:paraId="7007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14D38297">
            <w:pPr>
              <w:widowControl w:val="0"/>
              <w:jc w:val="both"/>
              <w:rPr>
                <w:rFonts w:ascii="Times New Roman" w:hAnsi="Times New Roman" w:cs="Times New Roman"/>
                <w:sz w:val="26"/>
                <w:szCs w:val="26"/>
              </w:rPr>
            </w:pPr>
            <w:r>
              <w:rPr>
                <w:rFonts w:ascii="Times New Roman" w:hAnsi="Times New Roman" w:cs="Times New Roman"/>
                <w:sz w:val="26"/>
                <w:szCs w:val="26"/>
              </w:rPr>
              <w:t>2</w:t>
            </w:r>
          </w:p>
        </w:tc>
        <w:tc>
          <w:tcPr>
            <w:tcW w:w="2688" w:type="dxa"/>
          </w:tcPr>
          <w:p w14:paraId="1C336545">
            <w:pPr>
              <w:widowControl w:val="0"/>
              <w:jc w:val="both"/>
              <w:rPr>
                <w:rFonts w:ascii="Times New Roman" w:hAnsi="Times New Roman" w:cs="Times New Roman"/>
                <w:sz w:val="26"/>
                <w:szCs w:val="26"/>
              </w:rPr>
            </w:pPr>
            <w:r>
              <w:rPr>
                <w:rFonts w:ascii="Times New Roman" w:hAnsi="Times New Roman" w:cs="Times New Roman"/>
                <w:sz w:val="26"/>
                <w:szCs w:val="26"/>
              </w:rPr>
              <w:t>MaLop</w:t>
            </w:r>
          </w:p>
        </w:tc>
        <w:tc>
          <w:tcPr>
            <w:tcW w:w="2772" w:type="dxa"/>
          </w:tcPr>
          <w:p w14:paraId="15948E59">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803" w:type="dxa"/>
          </w:tcPr>
          <w:p w14:paraId="18D11AA0">
            <w:pPr>
              <w:widowControl w:val="0"/>
              <w:jc w:val="both"/>
              <w:rPr>
                <w:rFonts w:ascii="Times New Roman" w:hAnsi="Times New Roman" w:cs="Times New Roman"/>
                <w:sz w:val="26"/>
                <w:szCs w:val="26"/>
              </w:rPr>
            </w:pPr>
            <w:r>
              <w:rPr>
                <w:rFonts w:ascii="Times New Roman" w:hAnsi="Times New Roman" w:cs="Times New Roman"/>
                <w:sz w:val="26"/>
                <w:szCs w:val="26"/>
              </w:rPr>
              <w:t>PK, FK (Lop)</w:t>
            </w:r>
          </w:p>
        </w:tc>
      </w:tr>
      <w:tr w14:paraId="4FB8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7E687717">
            <w:pPr>
              <w:widowControl w:val="0"/>
              <w:jc w:val="both"/>
              <w:rPr>
                <w:rFonts w:ascii="Times New Roman" w:hAnsi="Times New Roman" w:cs="Times New Roman"/>
                <w:sz w:val="26"/>
                <w:szCs w:val="26"/>
              </w:rPr>
            </w:pPr>
            <w:r>
              <w:rPr>
                <w:rFonts w:ascii="Times New Roman" w:hAnsi="Times New Roman" w:cs="Times New Roman"/>
                <w:sz w:val="26"/>
                <w:szCs w:val="26"/>
              </w:rPr>
              <w:t>3</w:t>
            </w:r>
          </w:p>
        </w:tc>
        <w:tc>
          <w:tcPr>
            <w:tcW w:w="2688" w:type="dxa"/>
          </w:tcPr>
          <w:p w14:paraId="75D32841">
            <w:pPr>
              <w:widowControl w:val="0"/>
              <w:jc w:val="both"/>
              <w:rPr>
                <w:rFonts w:ascii="Times New Roman" w:hAnsi="Times New Roman" w:cs="Times New Roman"/>
                <w:sz w:val="26"/>
                <w:szCs w:val="26"/>
              </w:rPr>
            </w:pPr>
            <w:r>
              <w:rPr>
                <w:rFonts w:ascii="Times New Roman" w:hAnsi="Times New Roman" w:cs="Times New Roman"/>
                <w:sz w:val="26"/>
                <w:szCs w:val="26"/>
              </w:rPr>
              <w:t>MaMon</w:t>
            </w:r>
          </w:p>
        </w:tc>
        <w:tc>
          <w:tcPr>
            <w:tcW w:w="2772" w:type="dxa"/>
          </w:tcPr>
          <w:p w14:paraId="59462B0F">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803" w:type="dxa"/>
          </w:tcPr>
          <w:p w14:paraId="7902852F">
            <w:pPr>
              <w:widowControl w:val="0"/>
              <w:jc w:val="both"/>
              <w:rPr>
                <w:rFonts w:ascii="Times New Roman" w:hAnsi="Times New Roman" w:cs="Times New Roman"/>
                <w:sz w:val="26"/>
                <w:szCs w:val="26"/>
              </w:rPr>
            </w:pPr>
            <w:r>
              <w:rPr>
                <w:rFonts w:ascii="Times New Roman" w:hAnsi="Times New Roman" w:cs="Times New Roman"/>
                <w:sz w:val="26"/>
                <w:szCs w:val="26"/>
              </w:rPr>
              <w:t>PK, FK (MonHoc)</w:t>
            </w:r>
          </w:p>
        </w:tc>
      </w:tr>
    </w:tbl>
    <w:p w14:paraId="309654AB">
      <w:pPr>
        <w:rPr>
          <w:rFonts w:ascii="Times New Roman" w:hAnsi="Times New Roman" w:cs="Times New Roman"/>
          <w:sz w:val="26"/>
          <w:szCs w:val="26"/>
          <w:lang w:val="vi-VN"/>
        </w:rPr>
      </w:pPr>
    </w:p>
    <w:p w14:paraId="5C3EAAA3">
      <w:pPr>
        <w:rPr>
          <w:rFonts w:ascii="Times New Roman" w:hAnsi="Times New Roman" w:cs="Times New Roman"/>
          <w:sz w:val="26"/>
          <w:szCs w:val="26"/>
          <w:lang w:val="vi-VN"/>
        </w:rPr>
      </w:pPr>
    </w:p>
    <w:p w14:paraId="206D4F95">
      <w:pPr>
        <w:rPr>
          <w:rFonts w:ascii="Times New Roman" w:hAnsi="Times New Roman" w:cs="Times New Roman"/>
          <w:sz w:val="26"/>
          <w:szCs w:val="26"/>
          <w:lang w:val="vi-VN"/>
        </w:rPr>
      </w:pPr>
      <w:r>
        <w:rPr>
          <w:rFonts w:ascii="Times New Roman" w:hAnsi="Times New Roman" w:cs="Times New Roman"/>
          <w:sz w:val="26"/>
          <w:szCs w:val="26"/>
          <w:lang w:val="vi-VN"/>
        </w:rPr>
        <w:t xml:space="preserve">Bảng TaiKhoan: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4"/>
        <w:gridCol w:w="2688"/>
        <w:gridCol w:w="2808"/>
        <w:gridCol w:w="2767"/>
      </w:tblGrid>
      <w:tr w14:paraId="0E180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35D01309">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STT</w:t>
            </w:r>
          </w:p>
        </w:tc>
        <w:tc>
          <w:tcPr>
            <w:tcW w:w="2688" w:type="dxa"/>
          </w:tcPr>
          <w:p w14:paraId="5DBA7878">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Tên thuộc tính</w:t>
            </w:r>
          </w:p>
        </w:tc>
        <w:tc>
          <w:tcPr>
            <w:tcW w:w="2808" w:type="dxa"/>
          </w:tcPr>
          <w:p w14:paraId="6D784937">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2767" w:type="dxa"/>
          </w:tcPr>
          <w:p w14:paraId="1D63023A">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Ràng buộc</w:t>
            </w:r>
          </w:p>
        </w:tc>
      </w:tr>
      <w:tr w14:paraId="17BD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357166A3">
            <w:pPr>
              <w:widowControl w:val="0"/>
              <w:jc w:val="both"/>
              <w:rPr>
                <w:rFonts w:ascii="Times New Roman" w:hAnsi="Times New Roman" w:cs="Times New Roman"/>
                <w:sz w:val="26"/>
                <w:szCs w:val="26"/>
              </w:rPr>
            </w:pPr>
            <w:r>
              <w:rPr>
                <w:rFonts w:ascii="Times New Roman" w:hAnsi="Times New Roman" w:cs="Times New Roman"/>
                <w:sz w:val="26"/>
                <w:szCs w:val="26"/>
              </w:rPr>
              <w:t>1</w:t>
            </w:r>
          </w:p>
        </w:tc>
        <w:tc>
          <w:tcPr>
            <w:tcW w:w="2688" w:type="dxa"/>
          </w:tcPr>
          <w:p w14:paraId="43D38BF4">
            <w:pPr>
              <w:widowControl w:val="0"/>
              <w:jc w:val="both"/>
              <w:rPr>
                <w:rFonts w:ascii="Times New Roman" w:hAnsi="Times New Roman" w:cs="Times New Roman"/>
                <w:sz w:val="26"/>
                <w:szCs w:val="26"/>
              </w:rPr>
            </w:pPr>
            <w:r>
              <w:rPr>
                <w:rFonts w:ascii="Times New Roman" w:hAnsi="Times New Roman" w:cs="Times New Roman"/>
                <w:sz w:val="26"/>
                <w:szCs w:val="26"/>
              </w:rPr>
              <w:t>TenDangNhap</w:t>
            </w:r>
          </w:p>
        </w:tc>
        <w:tc>
          <w:tcPr>
            <w:tcW w:w="2808" w:type="dxa"/>
          </w:tcPr>
          <w:p w14:paraId="4EB9C42C">
            <w:pPr>
              <w:widowControl w:val="0"/>
              <w:jc w:val="both"/>
              <w:rPr>
                <w:rFonts w:ascii="Times New Roman" w:hAnsi="Times New Roman" w:cs="Times New Roman"/>
                <w:sz w:val="26"/>
                <w:szCs w:val="26"/>
              </w:rPr>
            </w:pPr>
            <w:r>
              <w:rPr>
                <w:rFonts w:ascii="Times New Roman" w:hAnsi="Times New Roman" w:cs="Times New Roman"/>
                <w:sz w:val="26"/>
                <w:szCs w:val="26"/>
              </w:rPr>
              <w:t>Varchar(50)</w:t>
            </w:r>
          </w:p>
        </w:tc>
        <w:tc>
          <w:tcPr>
            <w:tcW w:w="2767" w:type="dxa"/>
          </w:tcPr>
          <w:p w14:paraId="44A34BF9">
            <w:pPr>
              <w:widowControl w:val="0"/>
              <w:jc w:val="both"/>
              <w:rPr>
                <w:rFonts w:ascii="Times New Roman" w:hAnsi="Times New Roman" w:cs="Times New Roman"/>
                <w:sz w:val="26"/>
                <w:szCs w:val="26"/>
              </w:rPr>
            </w:pPr>
            <w:r>
              <w:rPr>
                <w:rFonts w:ascii="Times New Roman" w:hAnsi="Times New Roman" w:cs="Times New Roman"/>
                <w:sz w:val="26"/>
                <w:szCs w:val="26"/>
              </w:rPr>
              <w:t>Primary Key</w:t>
            </w:r>
          </w:p>
        </w:tc>
      </w:tr>
      <w:tr w14:paraId="16E6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7534A8E8">
            <w:pPr>
              <w:widowControl w:val="0"/>
              <w:jc w:val="both"/>
              <w:rPr>
                <w:rFonts w:ascii="Times New Roman" w:hAnsi="Times New Roman" w:cs="Times New Roman"/>
                <w:sz w:val="26"/>
                <w:szCs w:val="26"/>
              </w:rPr>
            </w:pPr>
            <w:r>
              <w:rPr>
                <w:rFonts w:ascii="Times New Roman" w:hAnsi="Times New Roman" w:cs="Times New Roman"/>
                <w:sz w:val="26"/>
                <w:szCs w:val="26"/>
              </w:rPr>
              <w:t>2</w:t>
            </w:r>
          </w:p>
        </w:tc>
        <w:tc>
          <w:tcPr>
            <w:tcW w:w="2688" w:type="dxa"/>
          </w:tcPr>
          <w:p w14:paraId="124B6B58">
            <w:pPr>
              <w:widowControl w:val="0"/>
              <w:jc w:val="both"/>
              <w:rPr>
                <w:rFonts w:ascii="Times New Roman" w:hAnsi="Times New Roman" w:cs="Times New Roman"/>
                <w:sz w:val="26"/>
                <w:szCs w:val="26"/>
              </w:rPr>
            </w:pPr>
            <w:r>
              <w:rPr>
                <w:rFonts w:ascii="Times New Roman" w:hAnsi="Times New Roman" w:cs="Times New Roman"/>
                <w:sz w:val="26"/>
                <w:szCs w:val="26"/>
              </w:rPr>
              <w:t>MatKhau</w:t>
            </w:r>
          </w:p>
        </w:tc>
        <w:tc>
          <w:tcPr>
            <w:tcW w:w="2808" w:type="dxa"/>
          </w:tcPr>
          <w:p w14:paraId="2308EB88">
            <w:pPr>
              <w:widowControl w:val="0"/>
              <w:jc w:val="both"/>
              <w:rPr>
                <w:rFonts w:ascii="Times New Roman" w:hAnsi="Times New Roman" w:cs="Times New Roman"/>
                <w:sz w:val="26"/>
                <w:szCs w:val="26"/>
              </w:rPr>
            </w:pPr>
            <w:r>
              <w:rPr>
                <w:rFonts w:ascii="Times New Roman" w:hAnsi="Times New Roman" w:cs="Times New Roman"/>
                <w:sz w:val="26"/>
                <w:szCs w:val="26"/>
              </w:rPr>
              <w:t>Varchar(255)</w:t>
            </w:r>
          </w:p>
        </w:tc>
        <w:tc>
          <w:tcPr>
            <w:tcW w:w="2767" w:type="dxa"/>
          </w:tcPr>
          <w:p w14:paraId="44DF4A6F">
            <w:pPr>
              <w:widowControl w:val="0"/>
              <w:jc w:val="both"/>
              <w:rPr>
                <w:rFonts w:ascii="Times New Roman" w:hAnsi="Times New Roman" w:cs="Times New Roman"/>
                <w:sz w:val="26"/>
                <w:szCs w:val="26"/>
              </w:rPr>
            </w:pPr>
          </w:p>
        </w:tc>
      </w:tr>
      <w:tr w14:paraId="03D17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2AC7ED29">
            <w:pPr>
              <w:widowControl w:val="0"/>
              <w:jc w:val="both"/>
              <w:rPr>
                <w:rFonts w:ascii="Times New Roman" w:hAnsi="Times New Roman" w:cs="Times New Roman"/>
                <w:sz w:val="26"/>
                <w:szCs w:val="26"/>
              </w:rPr>
            </w:pPr>
            <w:r>
              <w:rPr>
                <w:rFonts w:ascii="Times New Roman" w:hAnsi="Times New Roman" w:cs="Times New Roman"/>
                <w:sz w:val="26"/>
                <w:szCs w:val="26"/>
              </w:rPr>
              <w:t>3</w:t>
            </w:r>
          </w:p>
        </w:tc>
        <w:tc>
          <w:tcPr>
            <w:tcW w:w="2688" w:type="dxa"/>
          </w:tcPr>
          <w:p w14:paraId="399DCD85">
            <w:pPr>
              <w:widowControl w:val="0"/>
              <w:jc w:val="both"/>
              <w:rPr>
                <w:rFonts w:ascii="Times New Roman" w:hAnsi="Times New Roman" w:cs="Times New Roman"/>
                <w:sz w:val="26"/>
                <w:szCs w:val="26"/>
              </w:rPr>
            </w:pPr>
            <w:r>
              <w:rPr>
                <w:rFonts w:ascii="Times New Roman" w:hAnsi="Times New Roman" w:cs="Times New Roman"/>
                <w:sz w:val="26"/>
                <w:szCs w:val="26"/>
              </w:rPr>
              <w:t>MaVaiTro</w:t>
            </w:r>
          </w:p>
        </w:tc>
        <w:tc>
          <w:tcPr>
            <w:tcW w:w="2808" w:type="dxa"/>
          </w:tcPr>
          <w:p w14:paraId="13657A13">
            <w:pPr>
              <w:widowControl w:val="0"/>
              <w:jc w:val="both"/>
              <w:rPr>
                <w:rFonts w:ascii="Times New Roman" w:hAnsi="Times New Roman" w:cs="Times New Roman"/>
                <w:sz w:val="26"/>
                <w:szCs w:val="26"/>
              </w:rPr>
            </w:pPr>
            <w:r>
              <w:rPr>
                <w:rFonts w:ascii="Times New Roman" w:hAnsi="Times New Roman" w:cs="Times New Roman"/>
                <w:sz w:val="26"/>
                <w:szCs w:val="26"/>
              </w:rPr>
              <w:t>Int</w:t>
            </w:r>
          </w:p>
        </w:tc>
        <w:tc>
          <w:tcPr>
            <w:tcW w:w="2767" w:type="dxa"/>
          </w:tcPr>
          <w:p w14:paraId="7A1AC9A9">
            <w:pPr>
              <w:widowControl w:val="0"/>
              <w:jc w:val="both"/>
              <w:rPr>
                <w:rFonts w:ascii="Times New Roman" w:hAnsi="Times New Roman" w:cs="Times New Roman"/>
                <w:sz w:val="26"/>
                <w:szCs w:val="26"/>
              </w:rPr>
            </w:pPr>
            <w:r>
              <w:rPr>
                <w:rFonts w:ascii="Times New Roman" w:hAnsi="Times New Roman" w:cs="Times New Roman"/>
                <w:sz w:val="26"/>
                <w:szCs w:val="26"/>
              </w:rPr>
              <w:t>FK (VaiTro)</w:t>
            </w:r>
          </w:p>
        </w:tc>
      </w:tr>
      <w:tr w14:paraId="1311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7C6B6825">
            <w:pPr>
              <w:widowControl w:val="0"/>
              <w:jc w:val="both"/>
              <w:rPr>
                <w:rFonts w:ascii="Times New Roman" w:hAnsi="Times New Roman" w:cs="Times New Roman"/>
                <w:sz w:val="26"/>
                <w:szCs w:val="26"/>
              </w:rPr>
            </w:pPr>
            <w:r>
              <w:rPr>
                <w:rFonts w:ascii="Times New Roman" w:hAnsi="Times New Roman" w:cs="Times New Roman"/>
                <w:sz w:val="26"/>
                <w:szCs w:val="26"/>
              </w:rPr>
              <w:t>4</w:t>
            </w:r>
          </w:p>
        </w:tc>
        <w:tc>
          <w:tcPr>
            <w:tcW w:w="2688" w:type="dxa"/>
          </w:tcPr>
          <w:p w14:paraId="1895A694">
            <w:pPr>
              <w:widowControl w:val="0"/>
              <w:jc w:val="both"/>
              <w:rPr>
                <w:rFonts w:ascii="Times New Roman" w:hAnsi="Times New Roman" w:cs="Times New Roman"/>
                <w:sz w:val="26"/>
                <w:szCs w:val="26"/>
              </w:rPr>
            </w:pPr>
            <w:r>
              <w:rPr>
                <w:rFonts w:ascii="Times New Roman" w:hAnsi="Times New Roman" w:cs="Times New Roman"/>
                <w:sz w:val="26"/>
                <w:szCs w:val="26"/>
              </w:rPr>
              <w:t>MaSV</w:t>
            </w:r>
          </w:p>
        </w:tc>
        <w:tc>
          <w:tcPr>
            <w:tcW w:w="2808" w:type="dxa"/>
          </w:tcPr>
          <w:p w14:paraId="6E79706F">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767" w:type="dxa"/>
          </w:tcPr>
          <w:p w14:paraId="7797258B">
            <w:pPr>
              <w:widowControl w:val="0"/>
              <w:jc w:val="both"/>
              <w:rPr>
                <w:rFonts w:ascii="Times New Roman" w:hAnsi="Times New Roman" w:cs="Times New Roman"/>
                <w:sz w:val="26"/>
                <w:szCs w:val="26"/>
              </w:rPr>
            </w:pPr>
            <w:r>
              <w:rPr>
                <w:rFonts w:ascii="Times New Roman" w:hAnsi="Times New Roman" w:cs="Times New Roman"/>
                <w:sz w:val="26"/>
                <w:szCs w:val="26"/>
              </w:rPr>
              <w:t>FK (SInhVien)</w:t>
            </w:r>
          </w:p>
        </w:tc>
      </w:tr>
      <w:tr w14:paraId="518C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tcPr>
          <w:p w14:paraId="1C883895">
            <w:pPr>
              <w:widowControl w:val="0"/>
              <w:jc w:val="both"/>
              <w:rPr>
                <w:rFonts w:ascii="Times New Roman" w:hAnsi="Times New Roman" w:cs="Times New Roman"/>
                <w:sz w:val="26"/>
                <w:szCs w:val="26"/>
              </w:rPr>
            </w:pPr>
            <w:r>
              <w:rPr>
                <w:rFonts w:ascii="Times New Roman" w:hAnsi="Times New Roman" w:cs="Times New Roman"/>
                <w:sz w:val="26"/>
                <w:szCs w:val="26"/>
              </w:rPr>
              <w:t>5</w:t>
            </w:r>
          </w:p>
        </w:tc>
        <w:tc>
          <w:tcPr>
            <w:tcW w:w="2688" w:type="dxa"/>
          </w:tcPr>
          <w:p w14:paraId="1C19A871">
            <w:pPr>
              <w:widowControl w:val="0"/>
              <w:jc w:val="both"/>
              <w:rPr>
                <w:rFonts w:ascii="Times New Roman" w:hAnsi="Times New Roman" w:cs="Times New Roman"/>
                <w:sz w:val="26"/>
                <w:szCs w:val="26"/>
              </w:rPr>
            </w:pPr>
            <w:r>
              <w:rPr>
                <w:rFonts w:ascii="Times New Roman" w:hAnsi="Times New Roman" w:cs="Times New Roman"/>
                <w:sz w:val="26"/>
                <w:szCs w:val="26"/>
              </w:rPr>
              <w:t>MaGV</w:t>
            </w:r>
          </w:p>
        </w:tc>
        <w:tc>
          <w:tcPr>
            <w:tcW w:w="2808" w:type="dxa"/>
          </w:tcPr>
          <w:p w14:paraId="054FE461">
            <w:pPr>
              <w:widowControl w:val="0"/>
              <w:jc w:val="both"/>
              <w:rPr>
                <w:rFonts w:ascii="Times New Roman" w:hAnsi="Times New Roman" w:cs="Times New Roman"/>
                <w:sz w:val="26"/>
                <w:szCs w:val="26"/>
              </w:rPr>
            </w:pPr>
            <w:r>
              <w:rPr>
                <w:rFonts w:ascii="Times New Roman" w:hAnsi="Times New Roman" w:cs="Times New Roman"/>
                <w:sz w:val="26"/>
                <w:szCs w:val="26"/>
              </w:rPr>
              <w:t>Varchar(10)</w:t>
            </w:r>
          </w:p>
        </w:tc>
        <w:tc>
          <w:tcPr>
            <w:tcW w:w="2767" w:type="dxa"/>
          </w:tcPr>
          <w:p w14:paraId="77452462">
            <w:pPr>
              <w:widowControl w:val="0"/>
              <w:jc w:val="both"/>
              <w:rPr>
                <w:rFonts w:ascii="Times New Roman" w:hAnsi="Times New Roman" w:cs="Times New Roman"/>
                <w:sz w:val="26"/>
                <w:szCs w:val="26"/>
              </w:rPr>
            </w:pPr>
            <w:r>
              <w:rPr>
                <w:rFonts w:ascii="Times New Roman" w:hAnsi="Times New Roman" w:cs="Times New Roman"/>
                <w:sz w:val="26"/>
                <w:szCs w:val="26"/>
              </w:rPr>
              <w:t>FK (GiangVien)</w:t>
            </w:r>
          </w:p>
        </w:tc>
      </w:tr>
    </w:tbl>
    <w:p w14:paraId="651B7DE6">
      <w:pPr>
        <w:rPr>
          <w:rFonts w:ascii="Times New Roman" w:hAnsi="Times New Roman" w:cs="Times New Roman"/>
          <w:sz w:val="26"/>
          <w:szCs w:val="26"/>
          <w:lang w:val="vi-VN"/>
        </w:rPr>
      </w:pPr>
    </w:p>
    <w:p w14:paraId="40EECFCA">
      <w:pPr>
        <w:rPr>
          <w:rFonts w:ascii="Times New Roman" w:hAnsi="Times New Roman" w:cs="Times New Roman"/>
          <w:sz w:val="26"/>
          <w:szCs w:val="26"/>
          <w:lang w:val="vi-VN"/>
        </w:rPr>
      </w:pPr>
    </w:p>
    <w:p w14:paraId="546AB970">
      <w:pPr>
        <w:rPr>
          <w:rFonts w:ascii="Times New Roman" w:hAnsi="Times New Roman" w:cs="Times New Roman"/>
          <w:sz w:val="26"/>
          <w:szCs w:val="26"/>
          <w:lang w:val="vi-VN"/>
        </w:rPr>
      </w:pPr>
      <w:r>
        <w:rPr>
          <w:rFonts w:ascii="Times New Roman" w:hAnsi="Times New Roman" w:cs="Times New Roman"/>
          <w:sz w:val="26"/>
          <w:szCs w:val="26"/>
          <w:lang w:val="vi-VN"/>
        </w:rPr>
        <w:t>Bảng VaiTro:</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2"/>
        <w:gridCol w:w="2676"/>
        <w:gridCol w:w="2868"/>
        <w:gridCol w:w="2731"/>
      </w:tblGrid>
      <w:tr w14:paraId="7555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645BC7CE">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STT</w:t>
            </w:r>
          </w:p>
        </w:tc>
        <w:tc>
          <w:tcPr>
            <w:tcW w:w="2676" w:type="dxa"/>
          </w:tcPr>
          <w:p w14:paraId="008834E7">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Tên thuộc tính</w:t>
            </w:r>
          </w:p>
        </w:tc>
        <w:tc>
          <w:tcPr>
            <w:tcW w:w="2868" w:type="dxa"/>
          </w:tcPr>
          <w:p w14:paraId="701F998D">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2731" w:type="dxa"/>
          </w:tcPr>
          <w:p w14:paraId="77500079">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Ràng buộc</w:t>
            </w:r>
          </w:p>
        </w:tc>
      </w:tr>
      <w:tr w14:paraId="0B6C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1888FBCA">
            <w:pPr>
              <w:widowControl w:val="0"/>
              <w:jc w:val="both"/>
              <w:rPr>
                <w:rFonts w:ascii="Times New Roman" w:hAnsi="Times New Roman" w:cs="Times New Roman"/>
                <w:sz w:val="26"/>
                <w:szCs w:val="26"/>
              </w:rPr>
            </w:pPr>
            <w:r>
              <w:rPr>
                <w:rFonts w:ascii="Times New Roman" w:hAnsi="Times New Roman" w:cs="Times New Roman"/>
                <w:sz w:val="26"/>
                <w:szCs w:val="26"/>
              </w:rPr>
              <w:t>1</w:t>
            </w:r>
          </w:p>
        </w:tc>
        <w:tc>
          <w:tcPr>
            <w:tcW w:w="2676" w:type="dxa"/>
          </w:tcPr>
          <w:p w14:paraId="0F93EBEE">
            <w:pPr>
              <w:widowControl w:val="0"/>
              <w:jc w:val="both"/>
              <w:rPr>
                <w:rFonts w:ascii="Times New Roman" w:hAnsi="Times New Roman" w:cs="Times New Roman"/>
                <w:sz w:val="26"/>
                <w:szCs w:val="26"/>
              </w:rPr>
            </w:pPr>
            <w:r>
              <w:rPr>
                <w:rFonts w:ascii="Times New Roman" w:hAnsi="Times New Roman" w:cs="Times New Roman"/>
                <w:sz w:val="26"/>
                <w:szCs w:val="26"/>
              </w:rPr>
              <w:t>MaVaiTro</w:t>
            </w:r>
          </w:p>
        </w:tc>
        <w:tc>
          <w:tcPr>
            <w:tcW w:w="2868" w:type="dxa"/>
          </w:tcPr>
          <w:p w14:paraId="19E8D947">
            <w:pPr>
              <w:widowControl w:val="0"/>
              <w:jc w:val="both"/>
              <w:rPr>
                <w:rFonts w:ascii="Times New Roman" w:hAnsi="Times New Roman" w:cs="Times New Roman"/>
                <w:sz w:val="26"/>
                <w:szCs w:val="26"/>
              </w:rPr>
            </w:pPr>
            <w:r>
              <w:rPr>
                <w:rFonts w:ascii="Times New Roman" w:hAnsi="Times New Roman" w:cs="Times New Roman"/>
                <w:sz w:val="26"/>
                <w:szCs w:val="26"/>
              </w:rPr>
              <w:t>Int</w:t>
            </w:r>
          </w:p>
        </w:tc>
        <w:tc>
          <w:tcPr>
            <w:tcW w:w="2731" w:type="dxa"/>
          </w:tcPr>
          <w:p w14:paraId="463F6AB3">
            <w:pPr>
              <w:widowControl w:val="0"/>
              <w:jc w:val="both"/>
              <w:rPr>
                <w:rFonts w:ascii="Times New Roman" w:hAnsi="Times New Roman" w:cs="Times New Roman"/>
                <w:sz w:val="26"/>
                <w:szCs w:val="26"/>
              </w:rPr>
            </w:pPr>
            <w:r>
              <w:rPr>
                <w:rFonts w:ascii="Times New Roman" w:hAnsi="Times New Roman" w:cs="Times New Roman"/>
                <w:sz w:val="26"/>
                <w:szCs w:val="26"/>
              </w:rPr>
              <w:t>PK (Identity)</w:t>
            </w:r>
          </w:p>
        </w:tc>
      </w:tr>
      <w:tr w14:paraId="0721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2" w:type="dxa"/>
          </w:tcPr>
          <w:p w14:paraId="00C45529">
            <w:pPr>
              <w:widowControl w:val="0"/>
              <w:jc w:val="both"/>
              <w:rPr>
                <w:rFonts w:ascii="Times New Roman" w:hAnsi="Times New Roman" w:cs="Times New Roman"/>
                <w:sz w:val="26"/>
                <w:szCs w:val="26"/>
              </w:rPr>
            </w:pPr>
            <w:r>
              <w:rPr>
                <w:rFonts w:ascii="Times New Roman" w:hAnsi="Times New Roman" w:cs="Times New Roman"/>
                <w:sz w:val="26"/>
                <w:szCs w:val="26"/>
              </w:rPr>
              <w:t>2</w:t>
            </w:r>
          </w:p>
        </w:tc>
        <w:tc>
          <w:tcPr>
            <w:tcW w:w="2676" w:type="dxa"/>
          </w:tcPr>
          <w:p w14:paraId="64DDD741">
            <w:pPr>
              <w:widowControl w:val="0"/>
              <w:jc w:val="both"/>
              <w:rPr>
                <w:rFonts w:ascii="Times New Roman" w:hAnsi="Times New Roman" w:cs="Times New Roman"/>
                <w:sz w:val="26"/>
                <w:szCs w:val="26"/>
              </w:rPr>
            </w:pPr>
            <w:r>
              <w:rPr>
                <w:rFonts w:ascii="Times New Roman" w:hAnsi="Times New Roman" w:cs="Times New Roman"/>
                <w:sz w:val="26"/>
                <w:szCs w:val="26"/>
              </w:rPr>
              <w:t>TenVaiTro</w:t>
            </w:r>
          </w:p>
        </w:tc>
        <w:tc>
          <w:tcPr>
            <w:tcW w:w="2868" w:type="dxa"/>
          </w:tcPr>
          <w:p w14:paraId="2C6C8E62">
            <w:pPr>
              <w:widowControl w:val="0"/>
              <w:jc w:val="both"/>
              <w:rPr>
                <w:rFonts w:ascii="Times New Roman" w:hAnsi="Times New Roman" w:cs="Times New Roman"/>
                <w:sz w:val="26"/>
                <w:szCs w:val="26"/>
              </w:rPr>
            </w:pPr>
            <w:r>
              <w:rPr>
                <w:rFonts w:ascii="Times New Roman" w:hAnsi="Times New Roman" w:cs="Times New Roman"/>
                <w:sz w:val="26"/>
                <w:szCs w:val="26"/>
              </w:rPr>
              <w:t>Nvarchar(50)</w:t>
            </w:r>
          </w:p>
        </w:tc>
        <w:tc>
          <w:tcPr>
            <w:tcW w:w="2731" w:type="dxa"/>
          </w:tcPr>
          <w:p w14:paraId="2FCA1C98">
            <w:pPr>
              <w:widowControl w:val="0"/>
              <w:jc w:val="both"/>
              <w:rPr>
                <w:rFonts w:ascii="Times New Roman" w:hAnsi="Times New Roman" w:cs="Times New Roman"/>
                <w:sz w:val="26"/>
                <w:szCs w:val="26"/>
              </w:rPr>
            </w:pPr>
            <w:r>
              <w:rPr>
                <w:rFonts w:ascii="Times New Roman" w:hAnsi="Times New Roman" w:cs="Times New Roman"/>
                <w:sz w:val="26"/>
                <w:szCs w:val="26"/>
              </w:rPr>
              <w:t>Unique</w:t>
            </w:r>
          </w:p>
        </w:tc>
      </w:tr>
    </w:tbl>
    <w:p w14:paraId="421CDD3A">
      <w:pPr>
        <w:rPr>
          <w:rFonts w:ascii="Times New Roman" w:hAnsi="Times New Roman" w:cs="Times New Roman"/>
          <w:sz w:val="26"/>
          <w:szCs w:val="26"/>
          <w:lang w:val="vi-VN"/>
        </w:rPr>
      </w:pPr>
    </w:p>
    <w:p w14:paraId="3C8402FE">
      <w:pPr>
        <w:rPr>
          <w:rFonts w:ascii="Times New Roman" w:hAnsi="Times New Roman" w:cs="Times New Roman"/>
          <w:sz w:val="26"/>
          <w:szCs w:val="26"/>
          <w:lang w:val="vi-VN"/>
        </w:rPr>
      </w:pPr>
    </w:p>
    <w:p w14:paraId="675CC6FD">
      <w:pPr>
        <w:rPr>
          <w:rFonts w:ascii="Times New Roman" w:hAnsi="Times New Roman" w:cs="Times New Roman"/>
          <w:sz w:val="26"/>
          <w:szCs w:val="26"/>
          <w:lang w:val="vi-VN"/>
        </w:rPr>
      </w:pPr>
      <w:r>
        <w:rPr>
          <w:rFonts w:ascii="Times New Roman" w:hAnsi="Times New Roman" w:cs="Times New Roman"/>
          <w:sz w:val="26"/>
          <w:szCs w:val="26"/>
          <w:lang w:val="vi-VN"/>
        </w:rPr>
        <w:t>Bảng VaiTro_Quyen: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2700"/>
        <w:gridCol w:w="2880"/>
        <w:gridCol w:w="2707"/>
      </w:tblGrid>
      <w:tr w14:paraId="1B18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24874BEF">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STT</w:t>
            </w:r>
          </w:p>
        </w:tc>
        <w:tc>
          <w:tcPr>
            <w:tcW w:w="2700" w:type="dxa"/>
          </w:tcPr>
          <w:p w14:paraId="2C2F523C">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Tên thuộc tính</w:t>
            </w:r>
          </w:p>
        </w:tc>
        <w:tc>
          <w:tcPr>
            <w:tcW w:w="2880" w:type="dxa"/>
          </w:tcPr>
          <w:p w14:paraId="1866F141">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2707" w:type="dxa"/>
          </w:tcPr>
          <w:p w14:paraId="64EC3521">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Ràng buộc</w:t>
            </w:r>
          </w:p>
        </w:tc>
      </w:tr>
      <w:tr w14:paraId="6E3B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134DDD27">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2700" w:type="dxa"/>
          </w:tcPr>
          <w:p w14:paraId="78180BCF">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MaVaiTro</w:t>
            </w:r>
          </w:p>
        </w:tc>
        <w:tc>
          <w:tcPr>
            <w:tcW w:w="2880" w:type="dxa"/>
          </w:tcPr>
          <w:p w14:paraId="79A191F9">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Int </w:t>
            </w:r>
          </w:p>
        </w:tc>
        <w:tc>
          <w:tcPr>
            <w:tcW w:w="2707" w:type="dxa"/>
          </w:tcPr>
          <w:p w14:paraId="665E3B02">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PK, FK (VaiTro)</w:t>
            </w:r>
          </w:p>
        </w:tc>
      </w:tr>
      <w:tr w14:paraId="6427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78EDF9E3">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2700" w:type="dxa"/>
          </w:tcPr>
          <w:p w14:paraId="2B45D7A5">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MaQuyen</w:t>
            </w:r>
          </w:p>
        </w:tc>
        <w:tc>
          <w:tcPr>
            <w:tcW w:w="2880" w:type="dxa"/>
          </w:tcPr>
          <w:p w14:paraId="3482E3D5">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2707" w:type="dxa"/>
          </w:tcPr>
          <w:p w14:paraId="30D7B1DF">
            <w:pPr>
              <w:widowControl w:val="0"/>
              <w:jc w:val="both"/>
              <w:rPr>
                <w:rFonts w:ascii="Times New Roman" w:hAnsi="Times New Roman" w:cs="Times New Roman"/>
                <w:sz w:val="26"/>
                <w:szCs w:val="26"/>
                <w:lang w:val="vi-VN"/>
              </w:rPr>
            </w:pPr>
            <w:r>
              <w:rPr>
                <w:rFonts w:ascii="Times New Roman" w:hAnsi="Times New Roman" w:cs="Times New Roman"/>
                <w:sz w:val="26"/>
                <w:szCs w:val="26"/>
                <w:lang w:val="vi-VN"/>
              </w:rPr>
              <w:t>PK, FK (Quyen)</w:t>
            </w:r>
          </w:p>
        </w:tc>
      </w:tr>
    </w:tbl>
    <w:p w14:paraId="2669DC62">
      <w:pPr>
        <w:pStyle w:val="3"/>
        <w:rPr>
          <w:rFonts w:ascii="Times New Roman" w:hAnsi="Times New Roman" w:cs="Times New Roman"/>
          <w:sz w:val="28"/>
          <w:szCs w:val="28"/>
          <w:lang w:val="vi-VN"/>
        </w:rPr>
      </w:pPr>
      <w:bookmarkStart w:id="24" w:name="_Toc18720"/>
      <w:r>
        <w:rPr>
          <w:rFonts w:ascii="Times New Roman" w:hAnsi="Times New Roman" w:cs="Times New Roman"/>
          <w:sz w:val="28"/>
          <w:szCs w:val="28"/>
          <w:lang w:val="vi-VN"/>
        </w:rPr>
        <w:t>2.4. Các câu truy vấn</w:t>
      </w:r>
      <w:bookmarkEnd w:id="24"/>
    </w:p>
    <w:p w14:paraId="5A29306B">
      <w:pPr>
        <w:jc w:val="both"/>
        <w:rPr>
          <w:rFonts w:ascii="Times New Roman" w:hAnsi="Times New Roman" w:cs="Times New Roman"/>
          <w:sz w:val="26"/>
          <w:szCs w:val="26"/>
          <w:lang w:val="vi-VN"/>
        </w:rPr>
      </w:pPr>
      <w:r>
        <w:rPr>
          <w:rFonts w:ascii="Times New Roman" w:hAnsi="Times New Roman" w:cs="Times New Roman"/>
          <w:sz w:val="26"/>
          <w:szCs w:val="26"/>
          <w:lang w:val="vi-VN"/>
        </w:rPr>
        <w:t>Để đảm bảo tính toàn vẹn dữ liệu, tự động hóa các nghiệp vụ phức tạp và tối ưu hiệu suất truy vấn, hệ thống đã triển khải các đối tượng Cơ Sở Dữ Liệu nâng cao bao gồm hàm (Functions), Thủ tục (Stored Procedures), Trình xem (Views) và chỉ mục (Indexes)</w:t>
      </w:r>
    </w:p>
    <w:p w14:paraId="5BC5AD07">
      <w:pPr>
        <w:rPr>
          <w:rFonts w:ascii="Times New Roman" w:hAnsi="Times New Roman" w:cs="Times New Roman"/>
          <w:lang w:val="vi-VN"/>
        </w:rPr>
      </w:pPr>
    </w:p>
    <w:p w14:paraId="04E1B758">
      <w:pPr>
        <w:pStyle w:val="4"/>
        <w:rPr>
          <w:rFonts w:ascii="Times New Roman" w:hAnsi="Times New Roman" w:cs="Times New Roman"/>
          <w:sz w:val="28"/>
          <w:szCs w:val="28"/>
          <w:lang w:val="vi-VN"/>
        </w:rPr>
      </w:pPr>
      <w:bookmarkStart w:id="25" w:name="_Toc28335"/>
      <w:r>
        <w:rPr>
          <w:rFonts w:ascii="Times New Roman" w:hAnsi="Times New Roman" w:cs="Times New Roman"/>
          <w:sz w:val="28"/>
          <w:szCs w:val="28"/>
          <w:lang w:val="vi-VN"/>
        </w:rPr>
        <w:t>2.4.1. Truy vấn truy xuất dữ liệu (D</w:t>
      </w:r>
      <w:r>
        <w:rPr>
          <w:rFonts w:hint="default" w:ascii="Times New Roman" w:hAnsi="Times New Roman" w:cs="Times New Roman"/>
          <w:sz w:val="28"/>
          <w:szCs w:val="28"/>
          <w:lang w:val="vi-VN"/>
        </w:rPr>
        <w:t>a</w:t>
      </w:r>
      <w:r>
        <w:rPr>
          <w:rFonts w:ascii="Times New Roman" w:hAnsi="Times New Roman" w:cs="Times New Roman"/>
          <w:sz w:val="28"/>
          <w:szCs w:val="28"/>
          <w:lang w:val="vi-VN"/>
        </w:rPr>
        <w:t>ta Retrieval)</w:t>
      </w:r>
      <w:bookmarkEnd w:id="25"/>
    </w:p>
    <w:p w14:paraId="426EF6E8">
      <w:pPr>
        <w:rPr>
          <w:rFonts w:ascii="Times New Roman" w:hAnsi="Times New Roman" w:cs="Times New Roman"/>
          <w:sz w:val="26"/>
          <w:szCs w:val="26"/>
          <w:lang w:val="vi-VN"/>
        </w:rPr>
      </w:pPr>
      <w:r>
        <w:rPr>
          <w:rFonts w:ascii="Times New Roman" w:hAnsi="Times New Roman" w:cs="Times New Roman"/>
          <w:sz w:val="26"/>
          <w:szCs w:val="26"/>
          <w:lang w:val="vi-VN"/>
        </w:rPr>
        <w:t>Đây là các câu lệnh sử dụng JOIN và VIEW để trích xuất thông tin tổng hợp từ nhiều bảng.</w:t>
      </w:r>
    </w:p>
    <w:p w14:paraId="3BE6C4DE">
      <w:pPr>
        <w:rPr>
          <w:rFonts w:ascii="Times New Roman" w:hAnsi="Times New Roman" w:cs="Times New Roman"/>
          <w:sz w:val="26"/>
          <w:szCs w:val="26"/>
          <w:lang w:val="vi-VN"/>
        </w:rPr>
      </w:pPr>
    </w:p>
    <w:p w14:paraId="6056B97D">
      <w:pPr>
        <w:rPr>
          <w:rFonts w:ascii="Times New Roman" w:hAnsi="Times New Roman" w:cs="Times New Roman"/>
          <w:sz w:val="26"/>
          <w:szCs w:val="26"/>
          <w:lang w:val="vi-VN"/>
        </w:rPr>
      </w:pPr>
      <w:r>
        <w:rPr>
          <w:rFonts w:ascii="Times New Roman" w:hAnsi="Times New Roman" w:cs="Times New Roman"/>
          <w:sz w:val="26"/>
          <w:szCs w:val="26"/>
          <w:lang w:val="vi-VN"/>
        </w:rPr>
        <w:t>1. Lấy danh sách sinh viên kèm thông tin điểm và tên môn (sử dụng JOIN)</w:t>
      </w:r>
    </w:p>
    <w:p w14:paraId="148E2E07">
      <w:pPr>
        <w:rPr>
          <w:rFonts w:ascii="Times New Roman" w:hAnsi="Times New Roman" w:cs="Times New Roman"/>
          <w:sz w:val="26"/>
          <w:szCs w:val="26"/>
          <w:lang w:val="vi-VN"/>
        </w:rPr>
      </w:pPr>
      <w:r>
        <w:rPr>
          <w:rFonts w:ascii="Times New Roman" w:hAnsi="Times New Roman" w:cs="Times New Roman"/>
          <w:sz w:val="26"/>
          <w:szCs w:val="26"/>
          <w:lang w:val="vi-VN"/>
        </w:rPr>
        <w:t>- Mục đích: Hiển thị bảng đầy đủ cho sinh viên hoặc phòng đào tạo thay vì chỉ hiện các mã số.</w:t>
      </w:r>
    </w:p>
    <w:p w14:paraId="55E1D001">
      <w:pPr>
        <w:rPr>
          <w:rFonts w:ascii="Times New Roman" w:hAnsi="Times New Roman" w:cs="Times New Roman"/>
          <w:sz w:val="26"/>
          <w:szCs w:val="26"/>
          <w:lang w:val="vi-VN"/>
        </w:rPr>
      </w:pPr>
    </w:p>
    <w:p w14:paraId="359533A3">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054475" cy="2223770"/>
            <wp:effectExtent l="0" t="0" r="14605" b="127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6"/>
                    <a:stretch>
                      <a:fillRect/>
                    </a:stretch>
                  </pic:blipFill>
                  <pic:spPr>
                    <a:xfrm>
                      <a:off x="0" y="0"/>
                      <a:ext cx="4054475" cy="2223770"/>
                    </a:xfrm>
                    <a:prstGeom prst="rect">
                      <a:avLst/>
                    </a:prstGeom>
                    <a:noFill/>
                    <a:ln>
                      <a:noFill/>
                    </a:ln>
                  </pic:spPr>
                </pic:pic>
              </a:graphicData>
            </a:graphic>
          </wp:inline>
        </w:drawing>
      </w:r>
    </w:p>
    <w:p w14:paraId="75423045">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bookmarkStart w:id="26" w:name="_Toc2029"/>
      <w:r>
        <w:rPr>
          <w:rFonts w:ascii="Times New Roman" w:hAnsi="Times New Roman" w:cs="Times New Roman"/>
          <w:sz w:val="26"/>
          <w:szCs w:val="26"/>
          <w:lang w:val="vi-VN"/>
        </w:rPr>
        <w:t>: Lấy danh sách sinh viên kèm thông tin điểm và tên môn</w:t>
      </w:r>
      <w:bookmarkEnd w:id="26"/>
    </w:p>
    <w:p w14:paraId="23E7A9F7">
      <w:pPr>
        <w:rPr>
          <w:rFonts w:ascii="Times New Roman" w:hAnsi="Times New Roman" w:cs="Times New Roman"/>
          <w:sz w:val="26"/>
          <w:szCs w:val="26"/>
          <w:lang w:val="vi-VN"/>
        </w:rPr>
      </w:pPr>
    </w:p>
    <w:p w14:paraId="31C888C2">
      <w:pPr>
        <w:rPr>
          <w:rFonts w:ascii="Times New Roman" w:hAnsi="Times New Roman" w:cs="Times New Roman"/>
          <w:sz w:val="26"/>
          <w:szCs w:val="26"/>
          <w:lang w:val="vi-VN"/>
        </w:rPr>
      </w:pPr>
      <w:r>
        <w:rPr>
          <w:rFonts w:ascii="Times New Roman" w:hAnsi="Times New Roman" w:cs="Times New Roman"/>
          <w:sz w:val="26"/>
          <w:szCs w:val="26"/>
          <w:lang w:val="vi-VN"/>
        </w:rPr>
        <w:t>2. Truy vấn danh sách giảng viên dạy các lớp và môn học tương ứng</w:t>
      </w:r>
    </w:p>
    <w:p w14:paraId="62104F4A">
      <w:pPr>
        <w:rPr>
          <w:rFonts w:ascii="Times New Roman" w:hAnsi="Times New Roman" w:cs="Times New Roman"/>
          <w:sz w:val="26"/>
          <w:szCs w:val="26"/>
          <w:lang w:val="vi-VN"/>
        </w:rPr>
      </w:pPr>
      <w:r>
        <w:rPr>
          <w:rFonts w:ascii="Times New Roman" w:hAnsi="Times New Roman" w:cs="Times New Roman"/>
          <w:sz w:val="26"/>
          <w:szCs w:val="26"/>
          <w:lang w:val="vi-VN"/>
        </w:rPr>
        <w:t>- Mục đích: Hỗ trợ quản lý phân công giảng day.</w:t>
      </w:r>
    </w:p>
    <w:p w14:paraId="5547C205">
      <w:pPr>
        <w:rPr>
          <w:rFonts w:ascii="Times New Roman" w:hAnsi="Times New Roman" w:cs="Times New Roman"/>
          <w:sz w:val="26"/>
          <w:szCs w:val="26"/>
          <w:lang w:val="vi-VN"/>
        </w:rPr>
      </w:pPr>
    </w:p>
    <w:p w14:paraId="5694AEEA">
      <w:pPr>
        <w:jc w:val="center"/>
        <w:rPr>
          <w:rFonts w:ascii="Times New Roman" w:hAnsi="Times New Roman" w:cs="Times New Roman"/>
          <w:sz w:val="26"/>
          <w:szCs w:val="26"/>
          <w:lang w:val="vi-VN"/>
        </w:rPr>
      </w:pPr>
      <w:r>
        <w:rPr>
          <w:rFonts w:ascii="Times New Roman" w:hAnsi="Times New Roman" w:cs="Times New Roman"/>
          <w:sz w:val="26"/>
          <w:szCs w:val="26"/>
          <w:lang w:eastAsia="en-US"/>
        </w:rPr>
        <w:drawing>
          <wp:inline distT="0" distB="0" distL="114300" distR="114300">
            <wp:extent cx="3507105" cy="1606550"/>
            <wp:effectExtent l="0" t="0" r="13335" b="889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7"/>
                    <a:stretch>
                      <a:fillRect/>
                    </a:stretch>
                  </pic:blipFill>
                  <pic:spPr>
                    <a:xfrm>
                      <a:off x="0" y="0"/>
                      <a:ext cx="3507105" cy="1606550"/>
                    </a:xfrm>
                    <a:prstGeom prst="rect">
                      <a:avLst/>
                    </a:prstGeom>
                    <a:noFill/>
                    <a:ln>
                      <a:noFill/>
                    </a:ln>
                  </pic:spPr>
                </pic:pic>
              </a:graphicData>
            </a:graphic>
          </wp:inline>
        </w:drawing>
      </w:r>
    </w:p>
    <w:p w14:paraId="03A6458B">
      <w:pPr>
        <w:pStyle w:val="23"/>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ascii="Times New Roman" w:hAnsi="Times New Roman" w:cs="Times New Roman"/>
          <w:sz w:val="26"/>
          <w:szCs w:val="26"/>
        </w:rPr>
        <w:fldChar w:fldCharType="begin"/>
      </w:r>
      <w:r>
        <w:rPr>
          <w:rFonts w:ascii="Times New Roman" w:hAnsi="Times New Roman" w:cs="Times New Roman"/>
          <w:sz w:val="26"/>
          <w:szCs w:val="26"/>
          <w:lang w:val="vi-VN"/>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lang w:val="vi-VN"/>
        </w:rPr>
        <w:t>2</w:t>
      </w:r>
      <w:r>
        <w:rPr>
          <w:rFonts w:ascii="Times New Roman" w:hAnsi="Times New Roman" w:cs="Times New Roman"/>
          <w:sz w:val="26"/>
          <w:szCs w:val="26"/>
        </w:rPr>
        <w:fldChar w:fldCharType="end"/>
      </w:r>
      <w:bookmarkStart w:id="27" w:name="_Toc4388"/>
      <w:r>
        <w:rPr>
          <w:rFonts w:ascii="Times New Roman" w:hAnsi="Times New Roman" w:cs="Times New Roman"/>
          <w:sz w:val="26"/>
          <w:szCs w:val="26"/>
          <w:lang w:val="vi-VN"/>
        </w:rPr>
        <w:t>: Lấy danh sách giảng viên dạy các lớp và môn học</w:t>
      </w:r>
      <w:bookmarkEnd w:id="27"/>
    </w:p>
    <w:p w14:paraId="44C57541">
      <w:pPr>
        <w:jc w:val="center"/>
        <w:rPr>
          <w:rFonts w:ascii="Times New Roman" w:hAnsi="Times New Roman" w:cs="Times New Roman"/>
          <w:lang w:val="vi-VN"/>
        </w:rPr>
      </w:pPr>
    </w:p>
    <w:p w14:paraId="15CDD613">
      <w:pPr>
        <w:rPr>
          <w:rFonts w:ascii="Times New Roman" w:hAnsi="Times New Roman" w:cs="Times New Roman"/>
          <w:sz w:val="26"/>
          <w:szCs w:val="26"/>
          <w:lang w:val="vi-VN"/>
        </w:rPr>
      </w:pPr>
    </w:p>
    <w:p w14:paraId="142B67DB">
      <w:pPr>
        <w:rPr>
          <w:rFonts w:ascii="Times New Roman" w:hAnsi="Times New Roman" w:cs="Times New Roman"/>
          <w:sz w:val="26"/>
          <w:szCs w:val="26"/>
          <w:lang w:val="vi-VN"/>
        </w:rPr>
      </w:pPr>
    </w:p>
    <w:p w14:paraId="19EC7109">
      <w:pPr>
        <w:rPr>
          <w:rFonts w:ascii="Times New Roman" w:hAnsi="Times New Roman" w:cs="Times New Roman"/>
          <w:sz w:val="26"/>
          <w:szCs w:val="26"/>
          <w:lang w:val="vi-VN"/>
        </w:rPr>
      </w:pPr>
      <w:r>
        <w:rPr>
          <w:rFonts w:ascii="Times New Roman" w:hAnsi="Times New Roman" w:cs="Times New Roman"/>
          <w:sz w:val="26"/>
          <w:szCs w:val="26"/>
          <w:lang w:val="vi-VN"/>
        </w:rPr>
        <w:t>3. Truy vấn danh sách sinh viên kèm thông tin lớp và khoa (sử dụng JOIN 3 bảng)</w:t>
      </w:r>
    </w:p>
    <w:p w14:paraId="2683E93A">
      <w:pPr>
        <w:rPr>
          <w:rFonts w:ascii="Times New Roman" w:hAnsi="Times New Roman" w:cs="Times New Roman"/>
          <w:sz w:val="26"/>
          <w:szCs w:val="26"/>
          <w:lang w:val="vi-VN"/>
        </w:rPr>
      </w:pPr>
      <w:r>
        <w:rPr>
          <w:rFonts w:ascii="Times New Roman" w:hAnsi="Times New Roman" w:cs="Times New Roman"/>
          <w:sz w:val="26"/>
          <w:szCs w:val="26"/>
          <w:lang w:val="vi-VN"/>
        </w:rPr>
        <w:t>- Mục đích: Xem thông tin chi tiết của sin</w:t>
      </w:r>
      <w:r>
        <w:rPr>
          <w:rFonts w:hint="default" w:ascii="Times New Roman" w:hAnsi="Times New Roman" w:cs="Times New Roman"/>
          <w:sz w:val="26"/>
          <w:szCs w:val="26"/>
          <w:lang w:val="vi-VN"/>
        </w:rPr>
        <w:t>h</w:t>
      </w:r>
      <w:r>
        <w:rPr>
          <w:rFonts w:ascii="Times New Roman" w:hAnsi="Times New Roman" w:cs="Times New Roman"/>
          <w:sz w:val="26"/>
          <w:szCs w:val="26"/>
          <w:lang w:val="vi-VN"/>
        </w:rPr>
        <w:t xml:space="preserve"> viên bao gồm cả tên lớp và tên khoa của mà sinh viên đó đang theo học.</w:t>
      </w:r>
    </w:p>
    <w:p w14:paraId="3048B49F">
      <w:pPr>
        <w:rPr>
          <w:rFonts w:ascii="Times New Roman" w:hAnsi="Times New Roman" w:cs="Times New Roman"/>
          <w:sz w:val="26"/>
          <w:szCs w:val="26"/>
          <w:lang w:val="vi-VN"/>
        </w:rPr>
      </w:pPr>
    </w:p>
    <w:p w14:paraId="0963AF3C">
      <w:pPr>
        <w:jc w:val="center"/>
        <w:rPr>
          <w:rFonts w:ascii="Times New Roman" w:hAnsi="Times New Roman" w:cs="Times New Roman"/>
          <w:sz w:val="26"/>
          <w:szCs w:val="26"/>
          <w:lang w:val="vi-VN"/>
        </w:rPr>
      </w:pPr>
      <w:r>
        <w:rPr>
          <w:rFonts w:ascii="Times New Roman" w:hAnsi="Times New Roman" w:cs="Times New Roman"/>
          <w:sz w:val="26"/>
          <w:szCs w:val="26"/>
          <w:lang w:eastAsia="en-US"/>
        </w:rPr>
        <w:drawing>
          <wp:inline distT="0" distB="0" distL="114300" distR="114300">
            <wp:extent cx="3008630" cy="1710055"/>
            <wp:effectExtent l="0" t="0" r="8890" b="1206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3008630" cy="1710055"/>
                    </a:xfrm>
                    <a:prstGeom prst="rect">
                      <a:avLst/>
                    </a:prstGeom>
                    <a:noFill/>
                    <a:ln>
                      <a:noFill/>
                    </a:ln>
                  </pic:spPr>
                </pic:pic>
              </a:graphicData>
            </a:graphic>
          </wp:inline>
        </w:drawing>
      </w:r>
    </w:p>
    <w:p w14:paraId="52E16463">
      <w:pPr>
        <w:pStyle w:val="23"/>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ascii="Times New Roman" w:hAnsi="Times New Roman" w:cs="Times New Roman"/>
          <w:sz w:val="26"/>
          <w:szCs w:val="26"/>
        </w:rPr>
        <w:fldChar w:fldCharType="begin"/>
      </w:r>
      <w:r>
        <w:rPr>
          <w:rFonts w:ascii="Times New Roman" w:hAnsi="Times New Roman" w:cs="Times New Roman"/>
          <w:sz w:val="26"/>
          <w:szCs w:val="26"/>
          <w:lang w:val="vi-VN"/>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lang w:val="vi-VN"/>
        </w:rPr>
        <w:t>3</w:t>
      </w:r>
      <w:r>
        <w:rPr>
          <w:rFonts w:ascii="Times New Roman" w:hAnsi="Times New Roman" w:cs="Times New Roman"/>
          <w:sz w:val="26"/>
          <w:szCs w:val="26"/>
        </w:rPr>
        <w:fldChar w:fldCharType="end"/>
      </w:r>
      <w:bookmarkStart w:id="28" w:name="_Toc27919"/>
      <w:r>
        <w:rPr>
          <w:rFonts w:ascii="Times New Roman" w:hAnsi="Times New Roman" w:cs="Times New Roman"/>
          <w:sz w:val="26"/>
          <w:szCs w:val="26"/>
          <w:lang w:val="vi-VN"/>
        </w:rPr>
        <w:t>: Lấy danh sách sinh viên kèm thông tin lớp và khoa</w:t>
      </w:r>
      <w:bookmarkEnd w:id="28"/>
    </w:p>
    <w:p w14:paraId="535EF2AF">
      <w:pPr>
        <w:rPr>
          <w:rFonts w:ascii="Times New Roman" w:hAnsi="Times New Roman" w:cs="Times New Roman"/>
          <w:lang w:val="vi-VN"/>
        </w:rPr>
      </w:pPr>
    </w:p>
    <w:p w14:paraId="7909326F">
      <w:pPr>
        <w:rPr>
          <w:rFonts w:ascii="Times New Roman" w:hAnsi="Times New Roman" w:cs="Times New Roman"/>
          <w:sz w:val="26"/>
          <w:szCs w:val="26"/>
          <w:lang w:val="vi-VN"/>
        </w:rPr>
      </w:pPr>
      <w:r>
        <w:rPr>
          <w:rFonts w:ascii="Times New Roman" w:hAnsi="Times New Roman" w:cs="Times New Roman"/>
          <w:sz w:val="26"/>
          <w:szCs w:val="26"/>
          <w:lang w:val="vi-VN"/>
        </w:rPr>
        <w:t>4.  Thống kê sĩ số sinh viên của từng lớp (Sử dụng GROUP BY và COUNT)</w:t>
      </w:r>
      <w:r>
        <w:rPr>
          <w:rFonts w:ascii="Times New Roman" w:hAnsi="Times New Roman" w:cs="Times New Roman"/>
          <w:sz w:val="26"/>
          <w:szCs w:val="26"/>
          <w:lang w:val="vi-VN"/>
        </w:rPr>
        <w:tab/>
      </w:r>
    </w:p>
    <w:p w14:paraId="529A85A9">
      <w:pPr>
        <w:rPr>
          <w:rFonts w:ascii="Times New Roman" w:hAnsi="Times New Roman" w:cs="Times New Roman"/>
          <w:sz w:val="26"/>
          <w:szCs w:val="26"/>
          <w:lang w:val="vi-VN"/>
        </w:rPr>
      </w:pPr>
      <w:r>
        <w:rPr>
          <w:rFonts w:ascii="Times New Roman" w:hAnsi="Times New Roman" w:cs="Times New Roman"/>
          <w:sz w:val="26"/>
          <w:szCs w:val="26"/>
          <w:lang w:val="vi-VN"/>
        </w:rPr>
        <w:t>-Mục đích: Theo dõi số lượng sinh viên thực tế đang</w:t>
      </w:r>
      <w:r>
        <w:rPr>
          <w:rFonts w:hint="default" w:ascii="Times New Roman" w:hAnsi="Times New Roman" w:cs="Times New Roman"/>
          <w:sz w:val="26"/>
          <w:szCs w:val="26"/>
          <w:lang w:val="vi-VN"/>
        </w:rPr>
        <w:t xml:space="preserve"> </w:t>
      </w:r>
      <w:r>
        <w:rPr>
          <w:rFonts w:ascii="Times New Roman" w:hAnsi="Times New Roman" w:cs="Times New Roman"/>
          <w:sz w:val="26"/>
          <w:szCs w:val="26"/>
          <w:lang w:val="vi-VN"/>
        </w:rPr>
        <w:t>theo học ở mỗi lớp để cân đối nguồn lực.</w:t>
      </w:r>
    </w:p>
    <w:p w14:paraId="0524EF98">
      <w:pPr>
        <w:rPr>
          <w:rFonts w:ascii="Times New Roman" w:hAnsi="Times New Roman" w:cs="Times New Roman"/>
          <w:sz w:val="26"/>
          <w:szCs w:val="26"/>
          <w:lang w:val="vi-VN"/>
        </w:rPr>
      </w:pPr>
    </w:p>
    <w:p w14:paraId="6A99F2A3">
      <w:pPr>
        <w:jc w:val="center"/>
        <w:rPr>
          <w:rFonts w:ascii="Times New Roman" w:hAnsi="Times New Roman" w:cs="Times New Roman"/>
          <w:sz w:val="26"/>
          <w:szCs w:val="26"/>
          <w:lang w:val="vi-VN"/>
        </w:rPr>
      </w:pPr>
      <w:r>
        <w:rPr>
          <w:rFonts w:ascii="Times New Roman" w:hAnsi="Times New Roman" w:cs="Times New Roman"/>
          <w:sz w:val="26"/>
          <w:szCs w:val="26"/>
          <w:lang w:eastAsia="en-US"/>
        </w:rPr>
        <w:drawing>
          <wp:inline distT="0" distB="0" distL="114300" distR="114300">
            <wp:extent cx="3653155" cy="1442720"/>
            <wp:effectExtent l="0" t="0" r="4445" b="508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9"/>
                    <a:stretch>
                      <a:fillRect/>
                    </a:stretch>
                  </pic:blipFill>
                  <pic:spPr>
                    <a:xfrm>
                      <a:off x="0" y="0"/>
                      <a:ext cx="3653155" cy="1442720"/>
                    </a:xfrm>
                    <a:prstGeom prst="rect">
                      <a:avLst/>
                    </a:prstGeom>
                    <a:noFill/>
                    <a:ln>
                      <a:noFill/>
                    </a:ln>
                  </pic:spPr>
                </pic:pic>
              </a:graphicData>
            </a:graphic>
          </wp:inline>
        </w:drawing>
      </w:r>
    </w:p>
    <w:p w14:paraId="7EE4921C">
      <w:pPr>
        <w:pStyle w:val="23"/>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ascii="Times New Roman" w:hAnsi="Times New Roman" w:cs="Times New Roman"/>
          <w:sz w:val="26"/>
          <w:szCs w:val="26"/>
        </w:rPr>
        <w:fldChar w:fldCharType="begin"/>
      </w:r>
      <w:r>
        <w:rPr>
          <w:rFonts w:ascii="Times New Roman" w:hAnsi="Times New Roman" w:cs="Times New Roman"/>
          <w:sz w:val="26"/>
          <w:szCs w:val="26"/>
          <w:lang w:val="vi-VN"/>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lang w:val="vi-VN"/>
        </w:rPr>
        <w:t>4</w:t>
      </w:r>
      <w:r>
        <w:rPr>
          <w:rFonts w:ascii="Times New Roman" w:hAnsi="Times New Roman" w:cs="Times New Roman"/>
          <w:sz w:val="26"/>
          <w:szCs w:val="26"/>
        </w:rPr>
        <w:fldChar w:fldCharType="end"/>
      </w:r>
      <w:bookmarkStart w:id="29" w:name="_Toc6542"/>
      <w:r>
        <w:rPr>
          <w:rFonts w:ascii="Times New Roman" w:hAnsi="Times New Roman" w:cs="Times New Roman"/>
          <w:sz w:val="26"/>
          <w:szCs w:val="26"/>
          <w:lang w:val="vi-VN"/>
        </w:rPr>
        <w:t>: Thống kê sĩ số sinh viên của từng lớp</w:t>
      </w:r>
      <w:bookmarkEnd w:id="29"/>
    </w:p>
    <w:p w14:paraId="44D171C6">
      <w:pPr>
        <w:rPr>
          <w:rFonts w:ascii="Times New Roman" w:hAnsi="Times New Roman" w:cs="Times New Roman"/>
          <w:sz w:val="26"/>
          <w:szCs w:val="26"/>
          <w:lang w:val="vi-VN"/>
        </w:rPr>
      </w:pPr>
    </w:p>
    <w:p w14:paraId="55F50BB6">
      <w:pPr>
        <w:rPr>
          <w:rFonts w:ascii="Times New Roman" w:hAnsi="Times New Roman" w:cs="Times New Roman"/>
          <w:sz w:val="26"/>
          <w:szCs w:val="26"/>
          <w:lang w:val="vi-VN"/>
        </w:rPr>
      </w:pPr>
      <w:r>
        <w:rPr>
          <w:rFonts w:ascii="Times New Roman" w:hAnsi="Times New Roman" w:cs="Times New Roman"/>
          <w:sz w:val="26"/>
          <w:szCs w:val="26"/>
          <w:lang w:val="vi-VN"/>
        </w:rPr>
        <w:t>5. Thống kê điểm trung bình của từng môn học (Sử dụng AVG)</w:t>
      </w:r>
    </w:p>
    <w:p w14:paraId="501742B2">
      <w:pPr>
        <w:rPr>
          <w:rFonts w:ascii="Times New Roman" w:hAnsi="Times New Roman" w:cs="Times New Roman"/>
          <w:sz w:val="26"/>
          <w:szCs w:val="26"/>
          <w:lang w:val="vi-VN"/>
        </w:rPr>
      </w:pPr>
      <w:r>
        <w:rPr>
          <w:rFonts w:ascii="Times New Roman" w:hAnsi="Times New Roman" w:cs="Times New Roman"/>
          <w:sz w:val="26"/>
          <w:szCs w:val="26"/>
          <w:lang w:val="vi-VN"/>
        </w:rPr>
        <w:t>- Mục đích: Đánh giá mức độ khó của từng môn học hoặc chất lượng tiếp thu của sinh viên đối với môn học đó.</w:t>
      </w:r>
    </w:p>
    <w:p w14:paraId="17BA8735">
      <w:pPr>
        <w:rPr>
          <w:rFonts w:ascii="Times New Roman" w:hAnsi="Times New Roman" w:cs="Times New Roman"/>
          <w:sz w:val="26"/>
          <w:szCs w:val="26"/>
          <w:lang w:val="vi-VN"/>
        </w:rPr>
      </w:pPr>
    </w:p>
    <w:p w14:paraId="5FEB85F7">
      <w:pPr>
        <w:rPr>
          <w:rFonts w:ascii="Times New Roman" w:hAnsi="Times New Roman" w:cs="Times New Roman"/>
          <w:sz w:val="26"/>
          <w:szCs w:val="26"/>
          <w:lang w:val="vi-VN"/>
        </w:rPr>
      </w:pPr>
    </w:p>
    <w:p w14:paraId="7B12A060">
      <w:pPr>
        <w:jc w:val="center"/>
        <w:rPr>
          <w:rFonts w:ascii="Times New Roman" w:hAnsi="Times New Roman" w:cs="Times New Roman"/>
          <w:sz w:val="26"/>
          <w:szCs w:val="26"/>
          <w:lang w:val="vi-VN"/>
        </w:rPr>
      </w:pPr>
      <w:r>
        <w:rPr>
          <w:rFonts w:ascii="Times New Roman" w:hAnsi="Times New Roman" w:cs="Times New Roman"/>
          <w:sz w:val="26"/>
          <w:szCs w:val="26"/>
          <w:lang w:eastAsia="en-US"/>
        </w:rPr>
        <w:drawing>
          <wp:inline distT="0" distB="0" distL="114300" distR="114300">
            <wp:extent cx="3859530" cy="1326515"/>
            <wp:effectExtent l="0" t="0" r="11430" b="1460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0"/>
                    <a:stretch>
                      <a:fillRect/>
                    </a:stretch>
                  </pic:blipFill>
                  <pic:spPr>
                    <a:xfrm>
                      <a:off x="0" y="0"/>
                      <a:ext cx="3859530" cy="1326515"/>
                    </a:xfrm>
                    <a:prstGeom prst="rect">
                      <a:avLst/>
                    </a:prstGeom>
                    <a:noFill/>
                    <a:ln>
                      <a:noFill/>
                    </a:ln>
                  </pic:spPr>
                </pic:pic>
              </a:graphicData>
            </a:graphic>
          </wp:inline>
        </w:drawing>
      </w:r>
    </w:p>
    <w:p w14:paraId="4DAB8D89">
      <w:pPr>
        <w:pStyle w:val="23"/>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ascii="Times New Roman" w:hAnsi="Times New Roman" w:cs="Times New Roman"/>
          <w:sz w:val="26"/>
          <w:szCs w:val="26"/>
        </w:rPr>
        <w:fldChar w:fldCharType="begin"/>
      </w:r>
      <w:r>
        <w:rPr>
          <w:rFonts w:ascii="Times New Roman" w:hAnsi="Times New Roman" w:cs="Times New Roman"/>
          <w:sz w:val="26"/>
          <w:szCs w:val="26"/>
          <w:lang w:val="vi-VN"/>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lang w:val="vi-VN"/>
        </w:rPr>
        <w:t>5</w:t>
      </w:r>
      <w:r>
        <w:rPr>
          <w:rFonts w:ascii="Times New Roman" w:hAnsi="Times New Roman" w:cs="Times New Roman"/>
          <w:sz w:val="26"/>
          <w:szCs w:val="26"/>
        </w:rPr>
        <w:fldChar w:fldCharType="end"/>
      </w:r>
      <w:bookmarkStart w:id="30" w:name="_Toc18835"/>
      <w:r>
        <w:rPr>
          <w:rFonts w:ascii="Times New Roman" w:hAnsi="Times New Roman" w:cs="Times New Roman"/>
          <w:sz w:val="26"/>
          <w:szCs w:val="26"/>
          <w:lang w:val="vi-VN"/>
        </w:rPr>
        <w:t>: Thống kê điểm trung bình của từng môn</w:t>
      </w:r>
      <w:bookmarkEnd w:id="30"/>
    </w:p>
    <w:p w14:paraId="4B655F7C">
      <w:pPr>
        <w:rPr>
          <w:rFonts w:ascii="Times New Roman" w:hAnsi="Times New Roman" w:cs="Times New Roman"/>
          <w:lang w:val="vi-VN"/>
        </w:rPr>
      </w:pPr>
    </w:p>
    <w:p w14:paraId="4BA9AEA3">
      <w:pPr>
        <w:rPr>
          <w:rFonts w:ascii="Times New Roman" w:hAnsi="Times New Roman" w:cs="Times New Roman"/>
          <w:sz w:val="26"/>
          <w:szCs w:val="26"/>
          <w:lang w:val="vi-VN"/>
        </w:rPr>
      </w:pPr>
      <w:r>
        <w:rPr>
          <w:rFonts w:ascii="Times New Roman" w:hAnsi="Times New Roman" w:cs="Times New Roman"/>
          <w:sz w:val="26"/>
          <w:szCs w:val="26"/>
          <w:lang w:val="vi-VN"/>
        </w:rPr>
        <w:t>6. Truy vấn kiểm tra thông tin đăng nhập và quyền hạn của tài khoản</w:t>
      </w:r>
    </w:p>
    <w:p w14:paraId="70DBE9EB">
      <w:pPr>
        <w:rPr>
          <w:rFonts w:ascii="Times New Roman" w:hAnsi="Times New Roman" w:cs="Times New Roman"/>
          <w:sz w:val="26"/>
          <w:szCs w:val="26"/>
          <w:lang w:val="vi-VN"/>
        </w:rPr>
      </w:pPr>
      <w:r>
        <w:rPr>
          <w:rFonts w:ascii="Times New Roman" w:hAnsi="Times New Roman" w:cs="Times New Roman"/>
          <w:sz w:val="26"/>
          <w:szCs w:val="26"/>
          <w:lang w:val="vi-VN"/>
        </w:rPr>
        <w:t>- Mục đích: Xác định người dùng đăng nhập có vai trò gì và những quyền hạn cụ thể nào trong hệ thống.</w:t>
      </w:r>
    </w:p>
    <w:p w14:paraId="50964CFA">
      <w:pPr>
        <w:rPr>
          <w:rFonts w:ascii="Times New Roman" w:hAnsi="Times New Roman" w:cs="Times New Roman"/>
          <w:sz w:val="26"/>
          <w:szCs w:val="26"/>
          <w:lang w:val="vi-VN"/>
        </w:rPr>
      </w:pPr>
    </w:p>
    <w:p w14:paraId="10A002C9">
      <w:pPr>
        <w:jc w:val="center"/>
        <w:rPr>
          <w:rFonts w:ascii="Times New Roman" w:hAnsi="Times New Roman" w:cs="Times New Roman"/>
          <w:sz w:val="26"/>
          <w:szCs w:val="26"/>
          <w:lang w:val="vi-VN"/>
        </w:rPr>
      </w:pPr>
      <w:r>
        <w:rPr>
          <w:rFonts w:ascii="Times New Roman" w:hAnsi="Times New Roman" w:cs="Times New Roman"/>
          <w:sz w:val="26"/>
          <w:szCs w:val="26"/>
          <w:lang w:eastAsia="en-US"/>
        </w:rPr>
        <w:drawing>
          <wp:inline distT="0" distB="0" distL="114300" distR="114300">
            <wp:extent cx="4959350" cy="1555115"/>
            <wp:effectExtent l="0" t="0" r="8890" b="1460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1"/>
                    <a:stretch>
                      <a:fillRect/>
                    </a:stretch>
                  </pic:blipFill>
                  <pic:spPr>
                    <a:xfrm>
                      <a:off x="0" y="0"/>
                      <a:ext cx="4959350" cy="1555115"/>
                    </a:xfrm>
                    <a:prstGeom prst="rect">
                      <a:avLst/>
                    </a:prstGeom>
                    <a:noFill/>
                    <a:ln>
                      <a:noFill/>
                    </a:ln>
                  </pic:spPr>
                </pic:pic>
              </a:graphicData>
            </a:graphic>
          </wp:inline>
        </w:drawing>
      </w:r>
    </w:p>
    <w:p w14:paraId="32145575">
      <w:pPr>
        <w:pStyle w:val="23"/>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w:t>
      </w:r>
      <w:r>
        <w:rPr>
          <w:rFonts w:ascii="Times New Roman" w:hAnsi="Times New Roman" w:cs="Times New Roman"/>
          <w:sz w:val="26"/>
          <w:szCs w:val="26"/>
        </w:rPr>
        <w:fldChar w:fldCharType="begin"/>
      </w:r>
      <w:r>
        <w:rPr>
          <w:rFonts w:ascii="Times New Roman" w:hAnsi="Times New Roman" w:cs="Times New Roman"/>
          <w:sz w:val="26"/>
          <w:szCs w:val="26"/>
          <w:lang w:val="vi-VN"/>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lang w:val="vi-VN"/>
        </w:rPr>
        <w:t>6</w:t>
      </w:r>
      <w:r>
        <w:rPr>
          <w:rFonts w:ascii="Times New Roman" w:hAnsi="Times New Roman" w:cs="Times New Roman"/>
          <w:sz w:val="26"/>
          <w:szCs w:val="26"/>
        </w:rPr>
        <w:fldChar w:fldCharType="end"/>
      </w:r>
      <w:bookmarkStart w:id="31" w:name="_Toc24162"/>
      <w:r>
        <w:rPr>
          <w:rFonts w:ascii="Times New Roman" w:hAnsi="Times New Roman" w:cs="Times New Roman"/>
          <w:sz w:val="26"/>
          <w:szCs w:val="26"/>
          <w:lang w:val="vi-VN"/>
        </w:rPr>
        <w:t>: Kiểm tra thông tin đăng nhập và quyền hạn của tài khoản</w:t>
      </w:r>
      <w:bookmarkEnd w:id="31"/>
    </w:p>
    <w:p w14:paraId="3C81C3C0">
      <w:pPr>
        <w:rPr>
          <w:rFonts w:ascii="Times New Roman" w:hAnsi="Times New Roman" w:cs="Times New Roman"/>
          <w:sz w:val="26"/>
          <w:szCs w:val="26"/>
          <w:lang w:val="vi-VN"/>
        </w:rPr>
      </w:pPr>
    </w:p>
    <w:p w14:paraId="5BC1DA6C">
      <w:pPr>
        <w:rPr>
          <w:rFonts w:ascii="Times New Roman" w:hAnsi="Times New Roman" w:cs="Times New Roman"/>
          <w:sz w:val="26"/>
          <w:szCs w:val="26"/>
          <w:lang w:val="vi-VN"/>
        </w:rPr>
      </w:pPr>
      <w:r>
        <w:rPr>
          <w:rFonts w:ascii="Times New Roman" w:hAnsi="Times New Roman" w:cs="Times New Roman"/>
          <w:sz w:val="26"/>
          <w:szCs w:val="26"/>
          <w:lang w:val="vi-VN"/>
        </w:rPr>
        <w:t>7. Lấy danh sách các môn học thuộc một Khoa cụ thể</w:t>
      </w:r>
    </w:p>
    <w:p w14:paraId="4634669B">
      <w:pPr>
        <w:rPr>
          <w:rFonts w:ascii="Times New Roman" w:hAnsi="Times New Roman" w:cs="Times New Roman"/>
          <w:sz w:val="26"/>
          <w:szCs w:val="26"/>
          <w:lang w:val="vi-VN"/>
        </w:rPr>
      </w:pPr>
      <w:r>
        <w:rPr>
          <w:rFonts w:ascii="Times New Roman" w:hAnsi="Times New Roman" w:cs="Times New Roman"/>
          <w:sz w:val="26"/>
          <w:szCs w:val="26"/>
          <w:lang w:val="vi-VN"/>
        </w:rPr>
        <w:t>- Mục đích: Lọc danh sách môn học theo chuyên môn của từng khoa.</w:t>
      </w:r>
    </w:p>
    <w:p w14:paraId="2CF5A951">
      <w:pPr>
        <w:rPr>
          <w:rFonts w:ascii="Times New Roman" w:hAnsi="Times New Roman" w:cs="Times New Roman"/>
          <w:sz w:val="26"/>
          <w:szCs w:val="26"/>
          <w:lang w:val="vi-VN"/>
        </w:rPr>
      </w:pPr>
    </w:p>
    <w:p w14:paraId="0657CDE8">
      <w:pPr>
        <w:rPr>
          <w:rFonts w:ascii="Times New Roman" w:hAnsi="Times New Roman" w:cs="Times New Roman"/>
          <w:sz w:val="26"/>
          <w:szCs w:val="26"/>
          <w:lang w:val="vi-VN"/>
        </w:rPr>
      </w:pPr>
    </w:p>
    <w:p w14:paraId="2F7E5F51">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346450" cy="800735"/>
            <wp:effectExtent l="0" t="0" r="6350" b="698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2"/>
                    <a:stretch>
                      <a:fillRect/>
                    </a:stretch>
                  </pic:blipFill>
                  <pic:spPr>
                    <a:xfrm>
                      <a:off x="0" y="0"/>
                      <a:ext cx="3346450" cy="800735"/>
                    </a:xfrm>
                    <a:prstGeom prst="rect">
                      <a:avLst/>
                    </a:prstGeom>
                    <a:noFill/>
                    <a:ln>
                      <a:noFill/>
                    </a:ln>
                  </pic:spPr>
                </pic:pic>
              </a:graphicData>
            </a:graphic>
          </wp:inline>
        </w:drawing>
      </w:r>
    </w:p>
    <w:p w14:paraId="5C733583">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bookmarkStart w:id="32" w:name="_Toc12189"/>
      <w:r>
        <w:rPr>
          <w:rFonts w:ascii="Times New Roman" w:hAnsi="Times New Roman" w:cs="Times New Roman"/>
          <w:sz w:val="26"/>
          <w:szCs w:val="26"/>
          <w:lang w:val="vi-VN"/>
        </w:rPr>
        <w:t>: Lấy danh sách các môn học một khoa cụ thể</w:t>
      </w:r>
      <w:bookmarkEnd w:id="32"/>
    </w:p>
    <w:p w14:paraId="34EC416F">
      <w:pPr>
        <w:rPr>
          <w:rFonts w:ascii="Times New Roman" w:hAnsi="Times New Roman" w:cs="Times New Roman"/>
          <w:sz w:val="26"/>
          <w:szCs w:val="26"/>
          <w:lang w:val="vi-VN"/>
        </w:rPr>
      </w:pPr>
    </w:p>
    <w:p w14:paraId="76265B0D">
      <w:pPr>
        <w:pStyle w:val="4"/>
        <w:rPr>
          <w:rFonts w:ascii="Times New Roman" w:hAnsi="Times New Roman" w:cs="Times New Roman"/>
          <w:sz w:val="28"/>
          <w:szCs w:val="28"/>
          <w:lang w:val="vi-VN"/>
        </w:rPr>
      </w:pPr>
      <w:bookmarkStart w:id="33" w:name="_Toc29426"/>
      <w:r>
        <w:rPr>
          <w:rFonts w:ascii="Times New Roman" w:hAnsi="Times New Roman" w:cs="Times New Roman"/>
          <w:sz w:val="28"/>
          <w:szCs w:val="28"/>
          <w:lang w:val="vi-VN"/>
        </w:rPr>
        <w:t>2.4.2. Các câu chỉ mục (INDEXES)</w:t>
      </w:r>
      <w:bookmarkEnd w:id="33"/>
    </w:p>
    <w:p w14:paraId="5F7C2CFB">
      <w:pPr>
        <w:rPr>
          <w:rFonts w:ascii="Times New Roman" w:hAnsi="Times New Roman" w:cs="Times New Roman"/>
          <w:sz w:val="26"/>
          <w:szCs w:val="26"/>
          <w:lang w:val="vi-VN"/>
        </w:rPr>
      </w:pPr>
      <w:r>
        <w:rPr>
          <w:rFonts w:ascii="Times New Roman" w:hAnsi="Times New Roman" w:cs="Times New Roman"/>
          <w:sz w:val="26"/>
          <w:szCs w:val="26"/>
          <w:lang w:val="vi-VN"/>
        </w:rPr>
        <w:t>1. Câu chỉ mục khóa chính bảng SinhVien</w:t>
      </w:r>
    </w:p>
    <w:p w14:paraId="1262CD15">
      <w:pPr>
        <w:rPr>
          <w:rFonts w:ascii="Times New Roman" w:hAnsi="Times New Roman" w:cs="Times New Roman"/>
          <w:sz w:val="26"/>
          <w:szCs w:val="26"/>
          <w:lang w:val="vi-VN"/>
        </w:rPr>
      </w:pPr>
      <w:r>
        <w:rPr>
          <w:rFonts w:ascii="Times New Roman" w:hAnsi="Times New Roman" w:cs="Times New Roman"/>
          <w:sz w:val="26"/>
          <w:szCs w:val="26"/>
          <w:lang w:val="vi-VN"/>
        </w:rPr>
        <w:t>- Mục đích:  Trong quản lý sinh viên, câu chỉ mục giúp tăng tốc độ truy vấn</w:t>
      </w:r>
    </w:p>
    <w:p w14:paraId="76B354F6">
      <w:pPr>
        <w:rPr>
          <w:rFonts w:ascii="Times New Roman" w:hAnsi="Times New Roman" w:cs="Times New Roman"/>
          <w:sz w:val="26"/>
          <w:szCs w:val="26"/>
          <w:lang w:val="vi-VN"/>
        </w:rPr>
      </w:pPr>
    </w:p>
    <w:p w14:paraId="13954421">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585845" cy="784225"/>
            <wp:effectExtent l="0" t="0" r="10795" b="825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3"/>
                    <a:stretch>
                      <a:fillRect/>
                    </a:stretch>
                  </pic:blipFill>
                  <pic:spPr>
                    <a:xfrm>
                      <a:off x="0" y="0"/>
                      <a:ext cx="3585845" cy="784225"/>
                    </a:xfrm>
                    <a:prstGeom prst="rect">
                      <a:avLst/>
                    </a:prstGeom>
                    <a:noFill/>
                    <a:ln>
                      <a:noFill/>
                    </a:ln>
                  </pic:spPr>
                </pic:pic>
              </a:graphicData>
            </a:graphic>
          </wp:inline>
        </w:drawing>
      </w:r>
    </w:p>
    <w:p w14:paraId="1E5B677E">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bookmarkStart w:id="34" w:name="_Toc16642"/>
      <w:r>
        <w:rPr>
          <w:rFonts w:ascii="Times New Roman" w:hAnsi="Times New Roman" w:cs="Times New Roman"/>
          <w:sz w:val="26"/>
          <w:szCs w:val="26"/>
          <w:lang w:val="vi-VN"/>
        </w:rPr>
        <w:t>: Chỉ mục cho SinhVien</w:t>
      </w:r>
      <w:bookmarkEnd w:id="34"/>
    </w:p>
    <w:p w14:paraId="19394C23">
      <w:pPr>
        <w:jc w:val="center"/>
        <w:rPr>
          <w:rFonts w:ascii="Times New Roman" w:hAnsi="Times New Roman" w:cs="Times New Roman"/>
          <w:lang w:val="vi-VN"/>
        </w:rPr>
      </w:pPr>
    </w:p>
    <w:p w14:paraId="246DDF34">
      <w:pPr>
        <w:rPr>
          <w:rFonts w:ascii="Times New Roman" w:hAnsi="Times New Roman" w:cs="Times New Roman"/>
          <w:sz w:val="26"/>
          <w:szCs w:val="26"/>
          <w:lang w:val="vi-VN"/>
        </w:rPr>
      </w:pPr>
    </w:p>
    <w:p w14:paraId="088A8EEA">
      <w:pPr>
        <w:rPr>
          <w:rFonts w:ascii="Times New Roman" w:hAnsi="Times New Roman" w:cs="Times New Roman"/>
          <w:sz w:val="26"/>
          <w:szCs w:val="26"/>
          <w:lang w:val="vi-VN"/>
        </w:rPr>
      </w:pPr>
      <w:r>
        <w:rPr>
          <w:rFonts w:ascii="Times New Roman" w:hAnsi="Times New Roman" w:cs="Times New Roman"/>
          <w:sz w:val="26"/>
          <w:szCs w:val="26"/>
          <w:lang w:val="vi-VN"/>
        </w:rPr>
        <w:t>2. Câu chỉ mục khóa chính cho bảng GiangVien</w:t>
      </w:r>
    </w:p>
    <w:p w14:paraId="1CECF765">
      <w:pPr>
        <w:rPr>
          <w:rFonts w:ascii="Times New Roman" w:hAnsi="Times New Roman" w:cs="Times New Roman"/>
          <w:sz w:val="26"/>
          <w:szCs w:val="26"/>
          <w:lang w:val="vi-VN"/>
        </w:rPr>
      </w:pPr>
    </w:p>
    <w:p w14:paraId="75689D49">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717925" cy="764540"/>
            <wp:effectExtent l="0" t="0" r="635" b="1270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4"/>
                    <a:stretch>
                      <a:fillRect/>
                    </a:stretch>
                  </pic:blipFill>
                  <pic:spPr>
                    <a:xfrm>
                      <a:off x="0" y="0"/>
                      <a:ext cx="3717925" cy="764540"/>
                    </a:xfrm>
                    <a:prstGeom prst="rect">
                      <a:avLst/>
                    </a:prstGeom>
                    <a:noFill/>
                    <a:ln>
                      <a:noFill/>
                    </a:ln>
                  </pic:spPr>
                </pic:pic>
              </a:graphicData>
            </a:graphic>
          </wp:inline>
        </w:drawing>
      </w:r>
    </w:p>
    <w:p w14:paraId="54FA56F4">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bookmarkStart w:id="35" w:name="_Toc15043"/>
      <w:r>
        <w:rPr>
          <w:rFonts w:ascii="Times New Roman" w:hAnsi="Times New Roman" w:cs="Times New Roman"/>
          <w:sz w:val="26"/>
          <w:szCs w:val="26"/>
          <w:lang w:val="vi-VN"/>
        </w:rPr>
        <w:t>: Chỉ mục cho GiangVien</w:t>
      </w:r>
      <w:bookmarkEnd w:id="35"/>
    </w:p>
    <w:p w14:paraId="7E4DA93A">
      <w:pPr>
        <w:rPr>
          <w:rFonts w:ascii="Times New Roman" w:hAnsi="Times New Roman" w:cs="Times New Roman"/>
          <w:sz w:val="26"/>
          <w:szCs w:val="26"/>
          <w:lang w:val="vi-VN"/>
        </w:rPr>
      </w:pPr>
    </w:p>
    <w:p w14:paraId="340C4E7B">
      <w:pPr>
        <w:rPr>
          <w:rFonts w:ascii="Times New Roman" w:hAnsi="Times New Roman" w:cs="Times New Roman"/>
          <w:sz w:val="26"/>
          <w:szCs w:val="26"/>
          <w:lang w:val="vi-VN"/>
        </w:rPr>
      </w:pPr>
    </w:p>
    <w:p w14:paraId="228E30C1">
      <w:pPr>
        <w:rPr>
          <w:rFonts w:ascii="Times New Roman" w:hAnsi="Times New Roman" w:cs="Times New Roman"/>
          <w:sz w:val="26"/>
          <w:szCs w:val="26"/>
          <w:lang w:val="vi-VN"/>
        </w:rPr>
      </w:pPr>
    </w:p>
    <w:p w14:paraId="75B9C2D2">
      <w:pPr>
        <w:rPr>
          <w:rFonts w:ascii="Times New Roman" w:hAnsi="Times New Roman" w:cs="Times New Roman"/>
          <w:sz w:val="26"/>
          <w:szCs w:val="26"/>
          <w:lang w:val="vi-VN"/>
        </w:rPr>
      </w:pPr>
      <w:r>
        <w:rPr>
          <w:rFonts w:ascii="Times New Roman" w:hAnsi="Times New Roman" w:cs="Times New Roman"/>
          <w:sz w:val="26"/>
          <w:szCs w:val="26"/>
          <w:lang w:val="vi-VN"/>
        </w:rPr>
        <w:t>3. Câu chỉ mục khóa chính cho bảng Lop</w:t>
      </w:r>
    </w:p>
    <w:p w14:paraId="7959A8CC">
      <w:pPr>
        <w:rPr>
          <w:rFonts w:ascii="Times New Roman" w:hAnsi="Times New Roman" w:cs="Times New Roman"/>
          <w:sz w:val="26"/>
          <w:szCs w:val="26"/>
          <w:lang w:val="vi-VN"/>
        </w:rPr>
      </w:pPr>
    </w:p>
    <w:p w14:paraId="1706C140">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709035" cy="732790"/>
            <wp:effectExtent l="0" t="0" r="9525" b="1397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5"/>
                    <a:stretch>
                      <a:fillRect/>
                    </a:stretch>
                  </pic:blipFill>
                  <pic:spPr>
                    <a:xfrm>
                      <a:off x="0" y="0"/>
                      <a:ext cx="3709035" cy="732790"/>
                    </a:xfrm>
                    <a:prstGeom prst="rect">
                      <a:avLst/>
                    </a:prstGeom>
                    <a:noFill/>
                    <a:ln>
                      <a:noFill/>
                    </a:ln>
                  </pic:spPr>
                </pic:pic>
              </a:graphicData>
            </a:graphic>
          </wp:inline>
        </w:drawing>
      </w:r>
    </w:p>
    <w:p w14:paraId="61E74D40">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bookmarkStart w:id="36" w:name="_Toc25046"/>
      <w:r>
        <w:rPr>
          <w:rFonts w:ascii="Times New Roman" w:hAnsi="Times New Roman" w:cs="Times New Roman"/>
          <w:sz w:val="26"/>
          <w:szCs w:val="26"/>
          <w:lang w:val="vi-VN"/>
        </w:rPr>
        <w:t>: Chỉ mục cho Lop</w:t>
      </w:r>
      <w:bookmarkEnd w:id="36"/>
    </w:p>
    <w:p w14:paraId="1365060D">
      <w:pPr>
        <w:jc w:val="center"/>
        <w:rPr>
          <w:rFonts w:ascii="Times New Roman" w:hAnsi="Times New Roman" w:cs="Times New Roman"/>
          <w:sz w:val="26"/>
          <w:szCs w:val="26"/>
          <w:lang w:val="vi-VN"/>
        </w:rPr>
      </w:pPr>
    </w:p>
    <w:p w14:paraId="77C06982">
      <w:pPr>
        <w:rPr>
          <w:rFonts w:ascii="Times New Roman" w:hAnsi="Times New Roman" w:cs="Times New Roman"/>
          <w:sz w:val="26"/>
          <w:szCs w:val="26"/>
          <w:lang w:val="vi-VN"/>
        </w:rPr>
      </w:pPr>
    </w:p>
    <w:p w14:paraId="12227C25">
      <w:pPr>
        <w:rPr>
          <w:rFonts w:ascii="Times New Roman" w:hAnsi="Times New Roman" w:cs="Times New Roman"/>
          <w:sz w:val="26"/>
          <w:szCs w:val="26"/>
          <w:lang w:val="vi-VN"/>
        </w:rPr>
      </w:pPr>
    </w:p>
    <w:p w14:paraId="38E1B920">
      <w:pPr>
        <w:rPr>
          <w:rFonts w:ascii="Times New Roman" w:hAnsi="Times New Roman" w:cs="Times New Roman"/>
          <w:sz w:val="26"/>
          <w:szCs w:val="26"/>
          <w:lang w:val="vi-VN"/>
        </w:rPr>
      </w:pPr>
      <w:r>
        <w:rPr>
          <w:rFonts w:ascii="Times New Roman" w:hAnsi="Times New Roman" w:cs="Times New Roman"/>
          <w:sz w:val="26"/>
          <w:szCs w:val="26"/>
          <w:lang w:val="vi-VN"/>
        </w:rPr>
        <w:t xml:space="preserve">4. Câu chỉ mục khóa chính cho bảng Diem ( kết hợp MaSV và MaLop) </w:t>
      </w:r>
    </w:p>
    <w:p w14:paraId="01CB0C3F">
      <w:pPr>
        <w:rPr>
          <w:rFonts w:ascii="Times New Roman" w:hAnsi="Times New Roman" w:cs="Times New Roman"/>
          <w:sz w:val="26"/>
          <w:szCs w:val="26"/>
          <w:lang w:val="vi-VN"/>
        </w:rPr>
      </w:pPr>
    </w:p>
    <w:p w14:paraId="07BC51A5">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276850" cy="635635"/>
            <wp:effectExtent l="0" t="0" r="11430" b="444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6"/>
                    <a:stretch>
                      <a:fillRect/>
                    </a:stretch>
                  </pic:blipFill>
                  <pic:spPr>
                    <a:xfrm>
                      <a:off x="0" y="0"/>
                      <a:ext cx="5276850" cy="635635"/>
                    </a:xfrm>
                    <a:prstGeom prst="rect">
                      <a:avLst/>
                    </a:prstGeom>
                    <a:noFill/>
                    <a:ln>
                      <a:noFill/>
                    </a:ln>
                  </pic:spPr>
                </pic:pic>
              </a:graphicData>
            </a:graphic>
          </wp:inline>
        </w:drawing>
      </w:r>
    </w:p>
    <w:p w14:paraId="129097CE">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bookmarkStart w:id="37" w:name="_Toc30657"/>
      <w:r>
        <w:rPr>
          <w:rFonts w:ascii="Times New Roman" w:hAnsi="Times New Roman" w:cs="Times New Roman"/>
          <w:sz w:val="26"/>
          <w:szCs w:val="26"/>
          <w:lang w:val="vi-VN"/>
        </w:rPr>
        <w:t>: Chỉ mục cho Diem</w:t>
      </w:r>
      <w:bookmarkEnd w:id="37"/>
    </w:p>
    <w:p w14:paraId="64CF7344">
      <w:pPr>
        <w:rPr>
          <w:rFonts w:ascii="Times New Roman" w:hAnsi="Times New Roman" w:cs="Times New Roman"/>
          <w:sz w:val="26"/>
          <w:szCs w:val="26"/>
          <w:lang w:val="vi-VN"/>
        </w:rPr>
      </w:pPr>
    </w:p>
    <w:p w14:paraId="101D7763">
      <w:pPr>
        <w:rPr>
          <w:rFonts w:ascii="Times New Roman" w:hAnsi="Times New Roman" w:cs="Times New Roman"/>
          <w:sz w:val="26"/>
          <w:szCs w:val="26"/>
          <w:lang w:val="vi-VN"/>
        </w:rPr>
      </w:pPr>
    </w:p>
    <w:p w14:paraId="238D90FC">
      <w:pPr>
        <w:rPr>
          <w:rFonts w:ascii="Times New Roman" w:hAnsi="Times New Roman" w:cs="Times New Roman"/>
          <w:sz w:val="26"/>
          <w:szCs w:val="26"/>
          <w:lang w:val="vi-VN"/>
        </w:rPr>
      </w:pPr>
      <w:r>
        <w:rPr>
          <w:rFonts w:ascii="Times New Roman" w:hAnsi="Times New Roman" w:cs="Times New Roman"/>
          <w:sz w:val="26"/>
          <w:szCs w:val="26"/>
          <w:lang w:val="vi-VN"/>
        </w:rPr>
        <w:t xml:space="preserve">5. Câu chỉ mục khóa chính cho bảng PhanCongGiangDay </w:t>
      </w:r>
    </w:p>
    <w:p w14:paraId="50D757B5">
      <w:pPr>
        <w:rPr>
          <w:rFonts w:ascii="Times New Roman" w:hAnsi="Times New Roman" w:cs="Times New Roman"/>
          <w:sz w:val="26"/>
          <w:szCs w:val="26"/>
          <w:lang w:val="vi-VN"/>
        </w:rPr>
      </w:pPr>
    </w:p>
    <w:p w14:paraId="744F5161">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208905" cy="694690"/>
            <wp:effectExtent l="0" t="0" r="3175" b="635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7"/>
                    <a:stretch>
                      <a:fillRect/>
                    </a:stretch>
                  </pic:blipFill>
                  <pic:spPr>
                    <a:xfrm>
                      <a:off x="0" y="0"/>
                      <a:ext cx="5208905" cy="694690"/>
                    </a:xfrm>
                    <a:prstGeom prst="rect">
                      <a:avLst/>
                    </a:prstGeom>
                    <a:noFill/>
                    <a:ln>
                      <a:noFill/>
                    </a:ln>
                  </pic:spPr>
                </pic:pic>
              </a:graphicData>
            </a:graphic>
          </wp:inline>
        </w:drawing>
      </w:r>
    </w:p>
    <w:p w14:paraId="6F011613">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bookmarkStart w:id="38" w:name="_Toc26013"/>
      <w:r>
        <w:rPr>
          <w:rFonts w:ascii="Times New Roman" w:hAnsi="Times New Roman" w:cs="Times New Roman"/>
          <w:sz w:val="26"/>
          <w:szCs w:val="26"/>
          <w:lang w:val="vi-VN"/>
        </w:rPr>
        <w:t>: Chỉ mục cho PhanCongGiangDay</w:t>
      </w:r>
      <w:bookmarkEnd w:id="38"/>
    </w:p>
    <w:p w14:paraId="6DCCA022">
      <w:pPr>
        <w:rPr>
          <w:rFonts w:ascii="Times New Roman" w:hAnsi="Times New Roman" w:cs="Times New Roman"/>
          <w:sz w:val="26"/>
          <w:szCs w:val="26"/>
          <w:lang w:val="vi-VN"/>
        </w:rPr>
      </w:pPr>
    </w:p>
    <w:p w14:paraId="78800BA5">
      <w:pPr>
        <w:rPr>
          <w:rFonts w:ascii="Times New Roman" w:hAnsi="Times New Roman" w:cs="Times New Roman"/>
          <w:sz w:val="26"/>
          <w:szCs w:val="26"/>
          <w:lang w:val="vi-VN"/>
        </w:rPr>
      </w:pPr>
    </w:p>
    <w:p w14:paraId="6836638B">
      <w:pPr>
        <w:pStyle w:val="4"/>
        <w:rPr>
          <w:rFonts w:ascii="Times New Roman" w:hAnsi="Times New Roman" w:cs="Times New Roman"/>
          <w:sz w:val="28"/>
          <w:szCs w:val="28"/>
          <w:lang w:val="vi-VN"/>
        </w:rPr>
      </w:pPr>
      <w:bookmarkStart w:id="39" w:name="_Toc30983"/>
      <w:r>
        <w:rPr>
          <w:rFonts w:ascii="Times New Roman" w:hAnsi="Times New Roman" w:cs="Times New Roman"/>
          <w:sz w:val="28"/>
          <w:szCs w:val="28"/>
          <w:lang w:val="vi-VN"/>
        </w:rPr>
        <w:t>2.4.3. Danh sách các Trình xem (Views) trong hệ thống</w:t>
      </w:r>
      <w:bookmarkEnd w:id="39"/>
    </w:p>
    <w:p w14:paraId="7A0C41EE">
      <w:pPr>
        <w:rPr>
          <w:rFonts w:ascii="Times New Roman" w:hAnsi="Times New Roman" w:cs="Times New Roman"/>
          <w:sz w:val="26"/>
          <w:szCs w:val="26"/>
          <w:lang w:val="vi-VN"/>
        </w:rPr>
      </w:pPr>
      <w:r>
        <w:rPr>
          <w:rFonts w:ascii="Times New Roman" w:hAnsi="Times New Roman" w:cs="Times New Roman"/>
          <w:sz w:val="26"/>
          <w:szCs w:val="26"/>
          <w:lang w:val="vi-VN"/>
        </w:rPr>
        <w:t>1. vw_DanhSach_Lop_PhuTrach</w:t>
      </w:r>
    </w:p>
    <w:p w14:paraId="712ABA18">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Hiển thị danh sách các lớp và môn học mà giảng viên được phân công theo từng học kỳ.</w:t>
      </w:r>
    </w:p>
    <w:p w14:paraId="3CD75AED">
      <w:pPr>
        <w:rPr>
          <w:rFonts w:ascii="Times New Roman" w:hAnsi="Times New Roman" w:cs="Times New Roman"/>
          <w:sz w:val="26"/>
          <w:szCs w:val="26"/>
          <w:lang w:val="vi-VN"/>
        </w:rPr>
      </w:pPr>
    </w:p>
    <w:p w14:paraId="6A052746">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995545" cy="1116965"/>
            <wp:effectExtent l="0" t="0" r="3175" b="1079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8"/>
                    <a:stretch>
                      <a:fillRect/>
                    </a:stretch>
                  </pic:blipFill>
                  <pic:spPr>
                    <a:xfrm>
                      <a:off x="0" y="0"/>
                      <a:ext cx="4995545" cy="1116965"/>
                    </a:xfrm>
                    <a:prstGeom prst="rect">
                      <a:avLst/>
                    </a:prstGeom>
                    <a:noFill/>
                    <a:ln>
                      <a:noFill/>
                    </a:ln>
                  </pic:spPr>
                </pic:pic>
              </a:graphicData>
            </a:graphic>
          </wp:inline>
        </w:drawing>
      </w:r>
    </w:p>
    <w:p w14:paraId="75F4798B">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bookmarkStart w:id="40" w:name="_Toc29805"/>
      <w:r>
        <w:rPr>
          <w:rFonts w:ascii="Times New Roman" w:hAnsi="Times New Roman" w:cs="Times New Roman"/>
          <w:sz w:val="26"/>
          <w:szCs w:val="26"/>
          <w:lang w:val="vi-VN"/>
        </w:rPr>
        <w:t>: Xem danh sách lớp mà giảng viên phụ trách</w:t>
      </w:r>
      <w:bookmarkEnd w:id="40"/>
    </w:p>
    <w:p w14:paraId="3B7A2000">
      <w:pPr>
        <w:rPr>
          <w:rFonts w:ascii="Times New Roman" w:hAnsi="Times New Roman" w:cs="Times New Roman"/>
          <w:sz w:val="26"/>
          <w:szCs w:val="26"/>
          <w:lang w:val="vi-VN"/>
        </w:rPr>
      </w:pPr>
    </w:p>
    <w:p w14:paraId="22A5D72E">
      <w:pPr>
        <w:rPr>
          <w:rFonts w:ascii="Times New Roman" w:hAnsi="Times New Roman" w:cs="Times New Roman"/>
          <w:sz w:val="26"/>
          <w:szCs w:val="26"/>
          <w:lang w:val="vi-VN"/>
        </w:rPr>
      </w:pPr>
    </w:p>
    <w:p w14:paraId="6FF2DCC5">
      <w:pPr>
        <w:rPr>
          <w:rFonts w:ascii="Times New Roman" w:hAnsi="Times New Roman" w:cs="Times New Roman"/>
          <w:sz w:val="26"/>
          <w:szCs w:val="26"/>
          <w:lang w:val="vi-VN"/>
        </w:rPr>
      </w:pPr>
      <w:r>
        <w:rPr>
          <w:rFonts w:ascii="Times New Roman" w:hAnsi="Times New Roman" w:cs="Times New Roman"/>
          <w:sz w:val="26"/>
          <w:szCs w:val="26"/>
          <w:lang w:val="vi-VN"/>
        </w:rPr>
        <w:t>2. vw_GiangVien_Lop_Mon</w:t>
      </w:r>
    </w:p>
    <w:p w14:paraId="49FFFFAE">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Giúp quản lý nhanh sự kết hợp giữa Lớp học và Môn học thông qua bảng phân công.</w:t>
      </w:r>
    </w:p>
    <w:p w14:paraId="625BDCE8">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686175" cy="1077595"/>
            <wp:effectExtent l="0" t="0" r="1905" b="444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9"/>
                    <a:stretch>
                      <a:fillRect/>
                    </a:stretch>
                  </pic:blipFill>
                  <pic:spPr>
                    <a:xfrm>
                      <a:off x="0" y="0"/>
                      <a:ext cx="3686175" cy="1077595"/>
                    </a:xfrm>
                    <a:prstGeom prst="rect">
                      <a:avLst/>
                    </a:prstGeom>
                    <a:noFill/>
                    <a:ln>
                      <a:noFill/>
                    </a:ln>
                  </pic:spPr>
                </pic:pic>
              </a:graphicData>
            </a:graphic>
          </wp:inline>
        </w:drawing>
      </w:r>
    </w:p>
    <w:p w14:paraId="4F5FBEEA">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bookmarkStart w:id="41" w:name="_Toc9472"/>
      <w:r>
        <w:rPr>
          <w:rFonts w:ascii="Times New Roman" w:hAnsi="Times New Roman" w:cs="Times New Roman"/>
          <w:sz w:val="26"/>
          <w:szCs w:val="26"/>
          <w:lang w:val="vi-VN"/>
        </w:rPr>
        <w:t>: Giảng viên xem lớp và môn học</w:t>
      </w:r>
      <w:bookmarkEnd w:id="41"/>
    </w:p>
    <w:p w14:paraId="1FE58215">
      <w:pPr>
        <w:rPr>
          <w:rFonts w:ascii="Times New Roman" w:hAnsi="Times New Roman" w:cs="Times New Roman"/>
          <w:sz w:val="26"/>
          <w:szCs w:val="26"/>
          <w:lang w:val="vi-VN"/>
        </w:rPr>
      </w:pPr>
    </w:p>
    <w:p w14:paraId="673A1B3A">
      <w:pPr>
        <w:rPr>
          <w:rFonts w:ascii="Times New Roman" w:hAnsi="Times New Roman" w:cs="Times New Roman"/>
          <w:sz w:val="26"/>
          <w:szCs w:val="26"/>
          <w:lang w:val="vi-VN"/>
        </w:rPr>
      </w:pPr>
    </w:p>
    <w:p w14:paraId="16EE2203">
      <w:pPr>
        <w:rPr>
          <w:rFonts w:ascii="Times New Roman" w:hAnsi="Times New Roman" w:cs="Times New Roman"/>
          <w:sz w:val="26"/>
          <w:szCs w:val="26"/>
          <w:lang w:val="vi-VN"/>
        </w:rPr>
      </w:pPr>
      <w:r>
        <w:rPr>
          <w:rFonts w:ascii="Times New Roman" w:hAnsi="Times New Roman" w:cs="Times New Roman"/>
          <w:sz w:val="26"/>
          <w:szCs w:val="26"/>
          <w:lang w:val="vi-VN"/>
        </w:rPr>
        <w:t>3. vw_GiangVien_SinhVien</w:t>
      </w:r>
    </w:p>
    <w:p w14:paraId="3B01F424">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Danh sách sinh viên dành cho giảng viên xem, hiển thị những sinh viên thuộc lớp và môn học mà giảng viên nó đang dạy.</w:t>
      </w:r>
    </w:p>
    <w:p w14:paraId="5AFDFC03">
      <w:pPr>
        <w:rPr>
          <w:rFonts w:ascii="Times New Roman" w:hAnsi="Times New Roman" w:cs="Times New Roman"/>
          <w:sz w:val="26"/>
          <w:szCs w:val="26"/>
          <w:lang w:val="vi-VN"/>
        </w:rPr>
      </w:pPr>
    </w:p>
    <w:p w14:paraId="7F1B6488">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979035" cy="1358900"/>
            <wp:effectExtent l="0" t="0" r="4445" b="1270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0"/>
                    <a:stretch>
                      <a:fillRect/>
                    </a:stretch>
                  </pic:blipFill>
                  <pic:spPr>
                    <a:xfrm>
                      <a:off x="0" y="0"/>
                      <a:ext cx="4979035" cy="1358900"/>
                    </a:xfrm>
                    <a:prstGeom prst="rect">
                      <a:avLst/>
                    </a:prstGeom>
                    <a:noFill/>
                    <a:ln>
                      <a:noFill/>
                    </a:ln>
                  </pic:spPr>
                </pic:pic>
              </a:graphicData>
            </a:graphic>
          </wp:inline>
        </w:drawing>
      </w:r>
    </w:p>
    <w:p w14:paraId="38F97E47">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bookmarkStart w:id="42" w:name="_Toc3053"/>
      <w:r>
        <w:rPr>
          <w:rFonts w:ascii="Times New Roman" w:hAnsi="Times New Roman" w:cs="Times New Roman"/>
          <w:sz w:val="26"/>
          <w:szCs w:val="26"/>
          <w:lang w:val="vi-VN"/>
        </w:rPr>
        <w:t>: Giảng viên xem danh sách sinh viên</w:t>
      </w:r>
      <w:bookmarkEnd w:id="42"/>
    </w:p>
    <w:p w14:paraId="4287C19C">
      <w:pPr>
        <w:rPr>
          <w:rFonts w:ascii="Times New Roman" w:hAnsi="Times New Roman" w:cs="Times New Roman"/>
          <w:sz w:val="26"/>
          <w:szCs w:val="26"/>
          <w:lang w:val="vi-VN"/>
        </w:rPr>
      </w:pPr>
    </w:p>
    <w:p w14:paraId="436DD74C">
      <w:pPr>
        <w:rPr>
          <w:rFonts w:ascii="Times New Roman" w:hAnsi="Times New Roman" w:cs="Times New Roman"/>
          <w:sz w:val="26"/>
          <w:szCs w:val="26"/>
          <w:lang w:val="vi-VN"/>
        </w:rPr>
      </w:pPr>
    </w:p>
    <w:p w14:paraId="5E0F3FDD">
      <w:pPr>
        <w:rPr>
          <w:rFonts w:ascii="Times New Roman" w:hAnsi="Times New Roman" w:cs="Times New Roman"/>
          <w:sz w:val="26"/>
          <w:szCs w:val="26"/>
          <w:lang w:val="vi-VN"/>
        </w:rPr>
      </w:pPr>
      <w:r>
        <w:rPr>
          <w:rFonts w:ascii="Times New Roman" w:hAnsi="Times New Roman" w:cs="Times New Roman"/>
          <w:sz w:val="26"/>
          <w:szCs w:val="26"/>
          <w:lang w:val="vi-VN"/>
        </w:rPr>
        <w:t>4. vw_KiemTraQuyenTaiKhoan</w:t>
      </w:r>
    </w:p>
    <w:p w14:paraId="031CE739">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Truy xuất thông tin phân quyền (Tên đăng nhập -&gt; Vai trò -&gt; Các quyền hạn cụ thể).</w:t>
      </w:r>
    </w:p>
    <w:p w14:paraId="0EEE3B81">
      <w:pPr>
        <w:rPr>
          <w:rFonts w:ascii="Times New Roman" w:hAnsi="Times New Roman" w:cs="Times New Roman"/>
          <w:sz w:val="26"/>
          <w:szCs w:val="26"/>
          <w:lang w:val="vi-VN"/>
        </w:rPr>
      </w:pPr>
    </w:p>
    <w:p w14:paraId="5BC3BCE0">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848225" cy="1054100"/>
            <wp:effectExtent l="0" t="0" r="13335" b="1270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1"/>
                    <a:stretch>
                      <a:fillRect/>
                    </a:stretch>
                  </pic:blipFill>
                  <pic:spPr>
                    <a:xfrm>
                      <a:off x="0" y="0"/>
                      <a:ext cx="4848225" cy="1054100"/>
                    </a:xfrm>
                    <a:prstGeom prst="rect">
                      <a:avLst/>
                    </a:prstGeom>
                    <a:noFill/>
                    <a:ln>
                      <a:noFill/>
                    </a:ln>
                  </pic:spPr>
                </pic:pic>
              </a:graphicData>
            </a:graphic>
          </wp:inline>
        </w:drawing>
      </w:r>
    </w:p>
    <w:p w14:paraId="40DAFE13">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bookmarkStart w:id="43" w:name="_Toc31341"/>
      <w:r>
        <w:rPr>
          <w:rFonts w:ascii="Times New Roman" w:hAnsi="Times New Roman" w:cs="Times New Roman"/>
          <w:sz w:val="26"/>
          <w:szCs w:val="26"/>
          <w:lang w:val="vi-VN"/>
        </w:rPr>
        <w:t>: View kiểm tra quyền truy cập</w:t>
      </w:r>
      <w:bookmarkEnd w:id="43"/>
    </w:p>
    <w:p w14:paraId="6EF56AC6">
      <w:pPr>
        <w:rPr>
          <w:rFonts w:ascii="Times New Roman" w:hAnsi="Times New Roman" w:cs="Times New Roman"/>
          <w:sz w:val="26"/>
          <w:szCs w:val="26"/>
          <w:lang w:val="vi-VN"/>
        </w:rPr>
      </w:pPr>
    </w:p>
    <w:p w14:paraId="35053772">
      <w:pPr>
        <w:rPr>
          <w:rFonts w:ascii="Times New Roman" w:hAnsi="Times New Roman" w:cs="Times New Roman"/>
          <w:sz w:val="26"/>
          <w:szCs w:val="26"/>
          <w:lang w:val="vi-VN"/>
        </w:rPr>
      </w:pPr>
    </w:p>
    <w:p w14:paraId="0A86859F">
      <w:pPr>
        <w:rPr>
          <w:rFonts w:ascii="Times New Roman" w:hAnsi="Times New Roman" w:cs="Times New Roman"/>
          <w:sz w:val="26"/>
          <w:szCs w:val="26"/>
          <w:lang w:val="vi-VN"/>
        </w:rPr>
      </w:pPr>
      <w:r>
        <w:rPr>
          <w:rFonts w:ascii="Times New Roman" w:hAnsi="Times New Roman" w:cs="Times New Roman"/>
          <w:sz w:val="26"/>
          <w:szCs w:val="26"/>
          <w:lang w:val="vi-VN"/>
        </w:rPr>
        <w:t>5. vw_PDT_LopHoc</w:t>
      </w:r>
    </w:p>
    <w:p w14:paraId="30810039">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View dành cho phòng đào tạo để quản lý tổng hợp: Lớp nào, học môn gì và ai là người dạy.</w:t>
      </w:r>
    </w:p>
    <w:p w14:paraId="380595DD">
      <w:pPr>
        <w:rPr>
          <w:rFonts w:ascii="Times New Roman" w:hAnsi="Times New Roman" w:cs="Times New Roman"/>
          <w:sz w:val="26"/>
          <w:szCs w:val="26"/>
          <w:lang w:val="vi-VN"/>
        </w:rPr>
      </w:pPr>
    </w:p>
    <w:p w14:paraId="0BC95C15">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848225" cy="915035"/>
            <wp:effectExtent l="0" t="0" r="13335" b="14605"/>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2"/>
                    <a:stretch>
                      <a:fillRect/>
                    </a:stretch>
                  </pic:blipFill>
                  <pic:spPr>
                    <a:xfrm>
                      <a:off x="0" y="0"/>
                      <a:ext cx="4848225" cy="915035"/>
                    </a:xfrm>
                    <a:prstGeom prst="rect">
                      <a:avLst/>
                    </a:prstGeom>
                    <a:noFill/>
                    <a:ln>
                      <a:noFill/>
                    </a:ln>
                  </pic:spPr>
                </pic:pic>
              </a:graphicData>
            </a:graphic>
          </wp:inline>
        </w:drawing>
      </w:r>
    </w:p>
    <w:p w14:paraId="444FD236">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bookmarkStart w:id="44" w:name="_Toc17191"/>
      <w:r>
        <w:rPr>
          <w:rFonts w:ascii="Times New Roman" w:hAnsi="Times New Roman" w:cs="Times New Roman"/>
          <w:sz w:val="26"/>
          <w:szCs w:val="26"/>
          <w:lang w:val="vi-VN"/>
        </w:rPr>
        <w:t>: View phòng đào tạo xem lớp học</w:t>
      </w:r>
      <w:bookmarkEnd w:id="44"/>
    </w:p>
    <w:p w14:paraId="222FD594">
      <w:pPr>
        <w:rPr>
          <w:rFonts w:ascii="Times New Roman" w:hAnsi="Times New Roman" w:cs="Times New Roman"/>
          <w:sz w:val="26"/>
          <w:szCs w:val="26"/>
          <w:lang w:val="vi-VN"/>
        </w:rPr>
      </w:pPr>
    </w:p>
    <w:p w14:paraId="0B23A7C3">
      <w:pPr>
        <w:rPr>
          <w:rFonts w:ascii="Times New Roman" w:hAnsi="Times New Roman" w:cs="Times New Roman"/>
          <w:sz w:val="26"/>
          <w:szCs w:val="26"/>
          <w:lang w:val="vi-VN"/>
        </w:rPr>
      </w:pPr>
    </w:p>
    <w:p w14:paraId="60441F91">
      <w:pPr>
        <w:rPr>
          <w:rFonts w:ascii="Times New Roman" w:hAnsi="Times New Roman" w:cs="Times New Roman"/>
          <w:sz w:val="26"/>
          <w:szCs w:val="26"/>
          <w:lang w:val="vi-VN"/>
        </w:rPr>
      </w:pPr>
      <w:r>
        <w:rPr>
          <w:rFonts w:ascii="Times New Roman" w:hAnsi="Times New Roman" w:cs="Times New Roman"/>
          <w:sz w:val="26"/>
          <w:szCs w:val="26"/>
          <w:lang w:val="vi-VN"/>
        </w:rPr>
        <w:t>6. vw_PDT_ThongKeDiem</w:t>
      </w:r>
    </w:p>
    <w:p w14:paraId="0C2ABD14">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xml:space="preserve"> Thống kê điểm trung bình theo từng môn học để báo cáo chất lượng đào tạo.</w:t>
      </w:r>
    </w:p>
    <w:p w14:paraId="353EC340">
      <w:pPr>
        <w:rPr>
          <w:rFonts w:ascii="Times New Roman" w:hAnsi="Times New Roman" w:cs="Times New Roman"/>
          <w:sz w:val="26"/>
          <w:szCs w:val="26"/>
          <w:lang w:val="vi-VN"/>
        </w:rPr>
      </w:pPr>
    </w:p>
    <w:p w14:paraId="3E4F09AC">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961255" cy="1104265"/>
            <wp:effectExtent l="0" t="0" r="6985" b="825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23"/>
                    <a:stretch>
                      <a:fillRect/>
                    </a:stretch>
                  </pic:blipFill>
                  <pic:spPr>
                    <a:xfrm>
                      <a:off x="0" y="0"/>
                      <a:ext cx="4961255" cy="1104265"/>
                    </a:xfrm>
                    <a:prstGeom prst="rect">
                      <a:avLst/>
                    </a:prstGeom>
                    <a:noFill/>
                    <a:ln>
                      <a:noFill/>
                    </a:ln>
                  </pic:spPr>
                </pic:pic>
              </a:graphicData>
            </a:graphic>
          </wp:inline>
        </w:drawing>
      </w:r>
    </w:p>
    <w:p w14:paraId="5E1D22A0">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bookmarkStart w:id="45" w:name="_Toc8738"/>
      <w:r>
        <w:rPr>
          <w:rFonts w:ascii="Times New Roman" w:hAnsi="Times New Roman" w:cs="Times New Roman"/>
          <w:sz w:val="26"/>
          <w:szCs w:val="26"/>
          <w:lang w:val="vi-VN"/>
        </w:rPr>
        <w:t>: View phòng đào tạo xem điểm trung bình</w:t>
      </w:r>
      <w:bookmarkEnd w:id="45"/>
    </w:p>
    <w:p w14:paraId="0D58B9A5">
      <w:pPr>
        <w:rPr>
          <w:rFonts w:ascii="Times New Roman" w:hAnsi="Times New Roman" w:cs="Times New Roman"/>
          <w:sz w:val="26"/>
          <w:szCs w:val="26"/>
          <w:lang w:val="vi-VN"/>
        </w:rPr>
      </w:pPr>
    </w:p>
    <w:p w14:paraId="2D37F859">
      <w:pPr>
        <w:rPr>
          <w:rFonts w:ascii="Times New Roman" w:hAnsi="Times New Roman" w:cs="Times New Roman"/>
          <w:sz w:val="26"/>
          <w:szCs w:val="26"/>
          <w:lang w:val="vi-VN"/>
        </w:rPr>
      </w:pPr>
    </w:p>
    <w:p w14:paraId="6224E503">
      <w:pPr>
        <w:rPr>
          <w:rFonts w:ascii="Times New Roman" w:hAnsi="Times New Roman" w:cs="Times New Roman"/>
          <w:sz w:val="26"/>
          <w:szCs w:val="26"/>
          <w:lang w:val="vi-VN"/>
        </w:rPr>
      </w:pPr>
      <w:r>
        <w:rPr>
          <w:rFonts w:ascii="Times New Roman" w:hAnsi="Times New Roman" w:cs="Times New Roman"/>
          <w:sz w:val="26"/>
          <w:szCs w:val="26"/>
          <w:lang w:val="vi-VN"/>
        </w:rPr>
        <w:t>7. vw_SinhVien_Diem</w:t>
      </w:r>
    </w:p>
    <w:p w14:paraId="43794313">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View bảng điểm đầy đủ của sinh viên (hiển thị tên môn, tên lớp thay vì mã).</w:t>
      </w:r>
    </w:p>
    <w:p w14:paraId="4F810EE8">
      <w:pPr>
        <w:rPr>
          <w:rFonts w:ascii="Times New Roman" w:hAnsi="Times New Roman" w:cs="Times New Roman"/>
          <w:sz w:val="26"/>
          <w:szCs w:val="26"/>
          <w:lang w:val="vi-VN"/>
        </w:rPr>
      </w:pPr>
    </w:p>
    <w:p w14:paraId="24E26359">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602355" cy="1198245"/>
            <wp:effectExtent l="0" t="0" r="9525" b="5715"/>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24"/>
                    <a:stretch>
                      <a:fillRect/>
                    </a:stretch>
                  </pic:blipFill>
                  <pic:spPr>
                    <a:xfrm>
                      <a:off x="0" y="0"/>
                      <a:ext cx="3602355" cy="1198245"/>
                    </a:xfrm>
                    <a:prstGeom prst="rect">
                      <a:avLst/>
                    </a:prstGeom>
                    <a:noFill/>
                    <a:ln>
                      <a:noFill/>
                    </a:ln>
                  </pic:spPr>
                </pic:pic>
              </a:graphicData>
            </a:graphic>
          </wp:inline>
        </w:drawing>
      </w:r>
    </w:p>
    <w:p w14:paraId="6328B32A">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bookmarkStart w:id="46" w:name="_Toc18809"/>
      <w:r>
        <w:rPr>
          <w:rFonts w:ascii="Times New Roman" w:hAnsi="Times New Roman" w:cs="Times New Roman"/>
          <w:sz w:val="26"/>
          <w:szCs w:val="26"/>
          <w:lang w:val="vi-VN"/>
        </w:rPr>
        <w:t>: View sinh viên xem điểm</w:t>
      </w:r>
      <w:bookmarkEnd w:id="46"/>
    </w:p>
    <w:p w14:paraId="64F47FF6">
      <w:pPr>
        <w:rPr>
          <w:rFonts w:ascii="Times New Roman" w:hAnsi="Times New Roman" w:cs="Times New Roman"/>
          <w:sz w:val="26"/>
          <w:szCs w:val="26"/>
          <w:lang w:val="vi-VN"/>
        </w:rPr>
      </w:pPr>
    </w:p>
    <w:p w14:paraId="289DA74D">
      <w:pPr>
        <w:rPr>
          <w:rFonts w:ascii="Times New Roman" w:hAnsi="Times New Roman" w:cs="Times New Roman"/>
          <w:sz w:val="26"/>
          <w:szCs w:val="26"/>
          <w:lang w:val="vi-VN"/>
        </w:rPr>
      </w:pPr>
    </w:p>
    <w:p w14:paraId="31D1B155">
      <w:pPr>
        <w:rPr>
          <w:rFonts w:ascii="Times New Roman" w:hAnsi="Times New Roman" w:cs="Times New Roman"/>
          <w:sz w:val="26"/>
          <w:szCs w:val="26"/>
          <w:lang w:val="vi-VN"/>
        </w:rPr>
      </w:pPr>
      <w:r>
        <w:rPr>
          <w:rFonts w:ascii="Times New Roman" w:hAnsi="Times New Roman" w:cs="Times New Roman"/>
          <w:sz w:val="26"/>
          <w:szCs w:val="26"/>
          <w:lang w:val="vi-VN"/>
        </w:rPr>
        <w:t>8. vw_SinhVien_MonHoc</w:t>
      </w:r>
    </w:p>
    <w:p w14:paraId="06FF6A2F">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Hiển thị danh sách các môn học mà sinh viên này đã đăng ký kèm thông tin lớp học.</w:t>
      </w:r>
    </w:p>
    <w:p w14:paraId="499C8D97">
      <w:pPr>
        <w:rPr>
          <w:rFonts w:ascii="Times New Roman" w:hAnsi="Times New Roman" w:cs="Times New Roman"/>
          <w:sz w:val="26"/>
          <w:szCs w:val="26"/>
          <w:lang w:val="vi-VN"/>
        </w:rPr>
      </w:pPr>
    </w:p>
    <w:p w14:paraId="1161A2DF">
      <w:pPr>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602480" cy="1203325"/>
            <wp:effectExtent l="0" t="0" r="0" b="635"/>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25"/>
                    <a:stretch>
                      <a:fillRect/>
                    </a:stretch>
                  </pic:blipFill>
                  <pic:spPr>
                    <a:xfrm>
                      <a:off x="0" y="0"/>
                      <a:ext cx="4602480" cy="1203325"/>
                    </a:xfrm>
                    <a:prstGeom prst="rect">
                      <a:avLst/>
                    </a:prstGeom>
                    <a:noFill/>
                    <a:ln>
                      <a:noFill/>
                    </a:ln>
                  </pic:spPr>
                </pic:pic>
              </a:graphicData>
            </a:graphic>
          </wp:inline>
        </w:drawing>
      </w:r>
    </w:p>
    <w:p w14:paraId="527761B5">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bookmarkStart w:id="47" w:name="_Toc24712"/>
      <w:r>
        <w:rPr>
          <w:rFonts w:ascii="Times New Roman" w:hAnsi="Times New Roman" w:cs="Times New Roman"/>
          <w:sz w:val="26"/>
          <w:szCs w:val="26"/>
          <w:lang w:val="vi-VN"/>
        </w:rPr>
        <w:t>: View sinh viên xem môn học</w:t>
      </w:r>
      <w:bookmarkEnd w:id="47"/>
    </w:p>
    <w:p w14:paraId="73D9318A">
      <w:pPr>
        <w:rPr>
          <w:rFonts w:ascii="Times New Roman" w:hAnsi="Times New Roman" w:cs="Times New Roman"/>
          <w:sz w:val="26"/>
          <w:szCs w:val="26"/>
          <w:lang w:val="vi-VN"/>
        </w:rPr>
      </w:pPr>
    </w:p>
    <w:p w14:paraId="228E5059">
      <w:pPr>
        <w:rPr>
          <w:rFonts w:ascii="Times New Roman" w:hAnsi="Times New Roman" w:cs="Times New Roman"/>
          <w:sz w:val="26"/>
          <w:szCs w:val="26"/>
          <w:lang w:val="vi-VN"/>
        </w:rPr>
      </w:pPr>
    </w:p>
    <w:p w14:paraId="4257472B">
      <w:pPr>
        <w:rPr>
          <w:rFonts w:ascii="Times New Roman" w:hAnsi="Times New Roman" w:cs="Times New Roman"/>
          <w:sz w:val="26"/>
          <w:szCs w:val="26"/>
          <w:lang w:val="vi-VN"/>
        </w:rPr>
      </w:pPr>
      <w:r>
        <w:rPr>
          <w:rFonts w:ascii="Times New Roman" w:hAnsi="Times New Roman" w:cs="Times New Roman"/>
          <w:sz w:val="26"/>
          <w:szCs w:val="26"/>
          <w:lang w:val="vi-VN"/>
        </w:rPr>
        <w:t>9. vw_SinhVien_ThongTin</w:t>
      </w:r>
    </w:p>
    <w:p w14:paraId="498C9D86">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xml:space="preserve"> Cho phép sinh viên xem lại thông tin cá nhân và thông tin liên lạc của mình.</w:t>
      </w:r>
    </w:p>
    <w:p w14:paraId="0CC3F5F6">
      <w:pPr>
        <w:rPr>
          <w:rFonts w:ascii="Times New Roman" w:hAnsi="Times New Roman" w:cs="Times New Roman"/>
          <w:sz w:val="26"/>
          <w:szCs w:val="26"/>
          <w:lang w:val="vi-VN"/>
        </w:rPr>
      </w:pPr>
    </w:p>
    <w:p w14:paraId="60835DCD">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957445" cy="702310"/>
            <wp:effectExtent l="0" t="0" r="10795" b="1397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26"/>
                    <a:stretch>
                      <a:fillRect/>
                    </a:stretch>
                  </pic:blipFill>
                  <pic:spPr>
                    <a:xfrm>
                      <a:off x="0" y="0"/>
                      <a:ext cx="4957445" cy="702310"/>
                    </a:xfrm>
                    <a:prstGeom prst="rect">
                      <a:avLst/>
                    </a:prstGeom>
                    <a:noFill/>
                    <a:ln>
                      <a:noFill/>
                    </a:ln>
                  </pic:spPr>
                </pic:pic>
              </a:graphicData>
            </a:graphic>
          </wp:inline>
        </w:drawing>
      </w:r>
    </w:p>
    <w:p w14:paraId="7DB33B8A">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bookmarkStart w:id="48" w:name="_Toc29098"/>
      <w:r>
        <w:rPr>
          <w:rFonts w:ascii="Times New Roman" w:hAnsi="Times New Roman" w:cs="Times New Roman"/>
          <w:sz w:val="26"/>
          <w:szCs w:val="26"/>
          <w:lang w:val="vi-VN"/>
        </w:rPr>
        <w:t>: View sinh viên xem thông tin cá nhân</w:t>
      </w:r>
      <w:bookmarkEnd w:id="48"/>
    </w:p>
    <w:p w14:paraId="0E5E5F8C">
      <w:pPr>
        <w:pStyle w:val="4"/>
        <w:rPr>
          <w:rFonts w:ascii="Times New Roman" w:hAnsi="Times New Roman" w:cs="Times New Roman"/>
          <w:sz w:val="28"/>
          <w:szCs w:val="28"/>
          <w:lang w:val="vi-VN"/>
        </w:rPr>
      </w:pPr>
      <w:bookmarkStart w:id="49" w:name="_Toc6428"/>
      <w:r>
        <w:rPr>
          <w:rFonts w:ascii="Times New Roman" w:hAnsi="Times New Roman" w:cs="Times New Roman"/>
          <w:sz w:val="28"/>
          <w:szCs w:val="28"/>
          <w:lang w:val="vi-VN"/>
        </w:rPr>
        <w:t>2.4.4. Các thủ tục lưu trữ ( Stored Procedures)</w:t>
      </w:r>
      <w:bookmarkEnd w:id="49"/>
    </w:p>
    <w:p w14:paraId="3F7D5C15">
      <w:pPr>
        <w:rPr>
          <w:rFonts w:ascii="Times New Roman" w:hAnsi="Times New Roman" w:cs="Times New Roman"/>
          <w:b/>
          <w:bCs/>
          <w:lang w:val="vi-VN"/>
        </w:rPr>
      </w:pPr>
      <w:r>
        <w:rPr>
          <w:rFonts w:ascii="Times New Roman" w:hAnsi="Times New Roman" w:cs="Times New Roman"/>
          <w:b/>
          <w:bCs/>
          <w:sz w:val="28"/>
          <w:szCs w:val="28"/>
          <w:lang w:val="vi-VN"/>
        </w:rPr>
        <w:t>Nhóm 1: QUẢN LÝ ĐIỂM (DIEM)</w:t>
      </w:r>
    </w:p>
    <w:p w14:paraId="62F71C31">
      <w:pPr>
        <w:rPr>
          <w:rFonts w:ascii="Times New Roman" w:hAnsi="Times New Roman" w:cs="Times New Roman"/>
          <w:sz w:val="26"/>
          <w:szCs w:val="26"/>
          <w:lang w:val="vi-VN"/>
        </w:rPr>
      </w:pPr>
      <w:r>
        <w:rPr>
          <w:rFonts w:ascii="Times New Roman" w:hAnsi="Times New Roman" w:cs="Times New Roman"/>
          <w:sz w:val="26"/>
          <w:szCs w:val="26"/>
          <w:lang w:val="vi-VN"/>
        </w:rPr>
        <w:t>1. sp_Diem_Delete</w:t>
      </w:r>
    </w:p>
    <w:p w14:paraId="76B85060">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xml:space="preserve"> Xóa thông tin điểm cụ thể của một sinh viên theo môn học.</w:t>
      </w:r>
    </w:p>
    <w:p w14:paraId="5EA36E34">
      <w:pPr>
        <w:rPr>
          <w:rFonts w:ascii="Times New Roman" w:hAnsi="Times New Roman" w:cs="Times New Roman"/>
          <w:sz w:val="26"/>
          <w:szCs w:val="26"/>
          <w:lang w:val="vi-VN"/>
        </w:rPr>
      </w:pPr>
    </w:p>
    <w:p w14:paraId="1E55E005">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774565" cy="1405890"/>
            <wp:effectExtent l="0" t="0" r="10795" b="1143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27"/>
                    <a:stretch>
                      <a:fillRect/>
                    </a:stretch>
                  </pic:blipFill>
                  <pic:spPr>
                    <a:xfrm>
                      <a:off x="0" y="0"/>
                      <a:ext cx="4774565" cy="1405890"/>
                    </a:xfrm>
                    <a:prstGeom prst="rect">
                      <a:avLst/>
                    </a:prstGeom>
                    <a:noFill/>
                    <a:ln>
                      <a:noFill/>
                    </a:ln>
                  </pic:spPr>
                </pic:pic>
              </a:graphicData>
            </a:graphic>
          </wp:inline>
        </w:drawing>
      </w:r>
    </w:p>
    <w:p w14:paraId="0DC778C9">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bookmarkStart w:id="50" w:name="_Toc25283"/>
      <w:r>
        <w:rPr>
          <w:rFonts w:ascii="Times New Roman" w:hAnsi="Times New Roman" w:cs="Times New Roman"/>
          <w:sz w:val="26"/>
          <w:szCs w:val="26"/>
          <w:lang w:val="vi-VN"/>
        </w:rPr>
        <w:t>: Thủ tục xóa điểm</w:t>
      </w:r>
      <w:bookmarkEnd w:id="50"/>
    </w:p>
    <w:p w14:paraId="435C8DFF">
      <w:pPr>
        <w:rPr>
          <w:rFonts w:ascii="Times New Roman" w:hAnsi="Times New Roman" w:cs="Times New Roman"/>
          <w:sz w:val="26"/>
          <w:szCs w:val="26"/>
          <w:lang w:val="vi-VN"/>
        </w:rPr>
      </w:pPr>
    </w:p>
    <w:p w14:paraId="39BFFF58">
      <w:pPr>
        <w:rPr>
          <w:rFonts w:ascii="Times New Roman" w:hAnsi="Times New Roman" w:cs="Times New Roman"/>
          <w:sz w:val="26"/>
          <w:szCs w:val="26"/>
          <w:lang w:val="vi-VN"/>
        </w:rPr>
      </w:pPr>
    </w:p>
    <w:p w14:paraId="3BF66D45">
      <w:pPr>
        <w:rPr>
          <w:rFonts w:ascii="Times New Roman" w:hAnsi="Times New Roman" w:cs="Times New Roman"/>
          <w:sz w:val="26"/>
          <w:szCs w:val="26"/>
          <w:lang w:val="vi-VN"/>
        </w:rPr>
      </w:pPr>
      <w:r>
        <w:rPr>
          <w:rFonts w:ascii="Times New Roman" w:hAnsi="Times New Roman" w:cs="Times New Roman"/>
          <w:sz w:val="26"/>
          <w:szCs w:val="26"/>
          <w:lang w:val="vi-VN"/>
        </w:rPr>
        <w:t>2.  sp_Diem_Insert</w:t>
      </w:r>
    </w:p>
    <w:p w14:paraId="4B44F684">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Nhập điểm mới quá trình và điểm thi cho sinh viên vào bảng điểm.</w:t>
      </w:r>
    </w:p>
    <w:p w14:paraId="166DBF99">
      <w:pPr>
        <w:rPr>
          <w:rFonts w:ascii="Times New Roman" w:hAnsi="Times New Roman" w:cs="Times New Roman"/>
          <w:sz w:val="26"/>
          <w:szCs w:val="26"/>
          <w:lang w:val="vi-VN"/>
        </w:rPr>
      </w:pPr>
    </w:p>
    <w:p w14:paraId="582776A2">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763770" cy="2127250"/>
            <wp:effectExtent l="0" t="0" r="6350" b="635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8"/>
                    <a:stretch>
                      <a:fillRect/>
                    </a:stretch>
                  </pic:blipFill>
                  <pic:spPr>
                    <a:xfrm>
                      <a:off x="0" y="0"/>
                      <a:ext cx="4763770" cy="2127250"/>
                    </a:xfrm>
                    <a:prstGeom prst="rect">
                      <a:avLst/>
                    </a:prstGeom>
                    <a:noFill/>
                    <a:ln>
                      <a:noFill/>
                    </a:ln>
                  </pic:spPr>
                </pic:pic>
              </a:graphicData>
            </a:graphic>
          </wp:inline>
        </w:drawing>
      </w:r>
    </w:p>
    <w:p w14:paraId="3CC5676F">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bookmarkStart w:id="51" w:name="_Toc14113"/>
      <w:r>
        <w:rPr>
          <w:rFonts w:ascii="Times New Roman" w:hAnsi="Times New Roman" w:cs="Times New Roman"/>
          <w:sz w:val="26"/>
          <w:szCs w:val="26"/>
          <w:lang w:val="vi-VN"/>
        </w:rPr>
        <w:t>: Thủ tục nhập điểm</w:t>
      </w:r>
      <w:bookmarkEnd w:id="51"/>
    </w:p>
    <w:p w14:paraId="415E0FFD">
      <w:pPr>
        <w:rPr>
          <w:rFonts w:ascii="Times New Roman" w:hAnsi="Times New Roman" w:cs="Times New Roman"/>
          <w:sz w:val="26"/>
          <w:szCs w:val="26"/>
          <w:lang w:val="vi-VN"/>
        </w:rPr>
      </w:pPr>
    </w:p>
    <w:p w14:paraId="290F92B1">
      <w:pPr>
        <w:rPr>
          <w:rFonts w:ascii="Times New Roman" w:hAnsi="Times New Roman" w:cs="Times New Roman"/>
          <w:sz w:val="26"/>
          <w:szCs w:val="26"/>
          <w:lang w:val="vi-VN"/>
        </w:rPr>
      </w:pPr>
    </w:p>
    <w:p w14:paraId="28867E6A">
      <w:pPr>
        <w:rPr>
          <w:rFonts w:ascii="Times New Roman" w:hAnsi="Times New Roman" w:cs="Times New Roman"/>
          <w:sz w:val="26"/>
          <w:szCs w:val="26"/>
          <w:lang w:val="vi-VN"/>
        </w:rPr>
      </w:pPr>
      <w:r>
        <w:rPr>
          <w:rFonts w:ascii="Times New Roman" w:hAnsi="Times New Roman" w:cs="Times New Roman"/>
          <w:sz w:val="26"/>
          <w:szCs w:val="26"/>
          <w:lang w:val="vi-VN"/>
        </w:rPr>
        <w:t>3. sp_Diem_Update</w:t>
      </w:r>
    </w:p>
    <w:p w14:paraId="781FC76D">
      <w:pPr>
        <w:rPr>
          <w:rFonts w:ascii="Times New Roman" w:hAnsi="Times New Roman" w:cs="Times New Roman"/>
          <w:sz w:val="26"/>
          <w:szCs w:val="26"/>
          <w:lang w:val="vi-VN"/>
        </w:rPr>
      </w:pPr>
      <w:r>
        <w:rPr>
          <w:rFonts w:ascii="Times New Roman" w:hAnsi="Times New Roman" w:cs="Times New Roman"/>
          <w:b/>
          <w:bCs/>
          <w:sz w:val="26"/>
          <w:szCs w:val="26"/>
          <w:lang w:val="vi-VN"/>
        </w:rPr>
        <w:t>- Mục đích</w:t>
      </w:r>
      <w:r>
        <w:rPr>
          <w:rFonts w:ascii="Times New Roman" w:hAnsi="Times New Roman" w:cs="Times New Roman"/>
          <w:sz w:val="26"/>
          <w:szCs w:val="26"/>
          <w:lang w:val="vi-VN"/>
        </w:rPr>
        <w:t>: Cập nhật điểm kèm the</w:t>
      </w:r>
      <w:bookmarkStart w:id="154" w:name="_GoBack"/>
      <w:bookmarkEnd w:id="154"/>
      <w:r>
        <w:rPr>
          <w:rFonts w:ascii="Times New Roman" w:hAnsi="Times New Roman" w:cs="Times New Roman"/>
          <w:sz w:val="26"/>
          <w:szCs w:val="26"/>
          <w:lang w:val="vi-VN"/>
        </w:rPr>
        <w:t>o kiểm tra bảo mật (chỉ giảng viên dạy lớp đó mới có quyền sửa).</w:t>
      </w:r>
    </w:p>
    <w:p w14:paraId="1D0ABC50">
      <w:pPr>
        <w:rPr>
          <w:rFonts w:ascii="Times New Roman" w:hAnsi="Times New Roman" w:cs="Times New Roman"/>
          <w:sz w:val="26"/>
          <w:szCs w:val="26"/>
          <w:lang w:val="vi-VN"/>
        </w:rPr>
      </w:pPr>
    </w:p>
    <w:p w14:paraId="7D3545F5">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278755" cy="2491105"/>
            <wp:effectExtent l="0" t="0" r="9525" b="8255"/>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29"/>
                    <a:stretch>
                      <a:fillRect/>
                    </a:stretch>
                  </pic:blipFill>
                  <pic:spPr>
                    <a:xfrm>
                      <a:off x="0" y="0"/>
                      <a:ext cx="5278755" cy="2491105"/>
                    </a:xfrm>
                    <a:prstGeom prst="rect">
                      <a:avLst/>
                    </a:prstGeom>
                    <a:noFill/>
                    <a:ln>
                      <a:noFill/>
                    </a:ln>
                  </pic:spPr>
                </pic:pic>
              </a:graphicData>
            </a:graphic>
          </wp:inline>
        </w:drawing>
      </w:r>
    </w:p>
    <w:p w14:paraId="0640D361">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bookmarkStart w:id="52" w:name="_Toc3463"/>
      <w:r>
        <w:rPr>
          <w:rFonts w:ascii="Times New Roman" w:hAnsi="Times New Roman" w:cs="Times New Roman"/>
          <w:sz w:val="26"/>
          <w:szCs w:val="26"/>
          <w:lang w:val="vi-VN"/>
        </w:rPr>
        <w:t>: Thủ tục cập nhật điểm</w:t>
      </w:r>
      <w:bookmarkEnd w:id="52"/>
    </w:p>
    <w:p w14:paraId="29EAB83B">
      <w:pPr>
        <w:rPr>
          <w:rFonts w:ascii="Times New Roman" w:hAnsi="Times New Roman" w:cs="Times New Roman"/>
          <w:sz w:val="26"/>
          <w:szCs w:val="26"/>
          <w:lang w:val="vi-VN"/>
        </w:rPr>
      </w:pPr>
    </w:p>
    <w:p w14:paraId="01B87E04">
      <w:pPr>
        <w:rPr>
          <w:rFonts w:ascii="Times New Roman" w:hAnsi="Times New Roman" w:cs="Times New Roman"/>
          <w:sz w:val="26"/>
          <w:szCs w:val="26"/>
          <w:lang w:val="vi-VN"/>
        </w:rPr>
      </w:pPr>
    </w:p>
    <w:p w14:paraId="66A9CD1B">
      <w:pPr>
        <w:rPr>
          <w:rFonts w:ascii="Times New Roman" w:hAnsi="Times New Roman" w:cs="Times New Roman"/>
          <w:b/>
          <w:bCs/>
          <w:sz w:val="28"/>
          <w:szCs w:val="28"/>
          <w:lang w:val="vi-VN"/>
        </w:rPr>
      </w:pPr>
      <w:r>
        <w:rPr>
          <w:rFonts w:ascii="Times New Roman" w:hAnsi="Times New Roman" w:cs="Times New Roman"/>
          <w:b/>
          <w:bCs/>
          <w:sz w:val="28"/>
          <w:szCs w:val="28"/>
          <w:lang w:val="vi-VN"/>
        </w:rPr>
        <w:t>NHÓM 2: QUẢN LÝ GIẢNG VIÊN (GIANGVIEN)</w:t>
      </w:r>
    </w:p>
    <w:p w14:paraId="0D2006CF">
      <w:pPr>
        <w:rPr>
          <w:rFonts w:ascii="Times New Roman" w:hAnsi="Times New Roman" w:cs="Times New Roman"/>
          <w:sz w:val="26"/>
          <w:szCs w:val="26"/>
          <w:lang w:val="vi-VN"/>
        </w:rPr>
      </w:pPr>
      <w:r>
        <w:rPr>
          <w:rFonts w:ascii="Times New Roman" w:hAnsi="Times New Roman" w:cs="Times New Roman"/>
          <w:sz w:val="26"/>
          <w:szCs w:val="26"/>
          <w:lang w:val="vi-VN"/>
        </w:rPr>
        <w:t>1. sp_GiangVien_XemDiemLop</w:t>
      </w:r>
    </w:p>
    <w:p w14:paraId="7E695A26">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Cho phép giảng viên tra cứu danh sách điểm của tất cả sinh viên trong lớp mình dạy.</w:t>
      </w:r>
    </w:p>
    <w:p w14:paraId="26CF25A0">
      <w:pPr>
        <w:rPr>
          <w:rFonts w:ascii="Times New Roman" w:hAnsi="Times New Roman" w:cs="Times New Roman"/>
          <w:sz w:val="26"/>
          <w:szCs w:val="26"/>
          <w:lang w:val="vi-VN"/>
        </w:rPr>
      </w:pPr>
    </w:p>
    <w:p w14:paraId="1A2B1B08">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412740" cy="1437640"/>
            <wp:effectExtent l="0" t="0" r="12700" b="1016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pic:cNvPicPr>
                      <a:picLocks noChangeAspect="1"/>
                    </pic:cNvPicPr>
                  </pic:nvPicPr>
                  <pic:blipFill>
                    <a:blip r:embed="rId30"/>
                    <a:stretch>
                      <a:fillRect/>
                    </a:stretch>
                  </pic:blipFill>
                  <pic:spPr>
                    <a:xfrm>
                      <a:off x="0" y="0"/>
                      <a:ext cx="5412740" cy="1437640"/>
                    </a:xfrm>
                    <a:prstGeom prst="rect">
                      <a:avLst/>
                    </a:prstGeom>
                    <a:noFill/>
                    <a:ln>
                      <a:noFill/>
                    </a:ln>
                  </pic:spPr>
                </pic:pic>
              </a:graphicData>
            </a:graphic>
          </wp:inline>
        </w:drawing>
      </w:r>
    </w:p>
    <w:p w14:paraId="222683D6">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bookmarkStart w:id="53" w:name="_Toc9045"/>
      <w:r>
        <w:rPr>
          <w:rFonts w:ascii="Times New Roman" w:hAnsi="Times New Roman" w:cs="Times New Roman"/>
          <w:sz w:val="26"/>
          <w:szCs w:val="26"/>
          <w:lang w:val="vi-VN"/>
        </w:rPr>
        <w:t>: Thủ tục giảng viên xem điểm của lớp</w:t>
      </w:r>
      <w:bookmarkEnd w:id="53"/>
    </w:p>
    <w:p w14:paraId="2F27F689">
      <w:pPr>
        <w:rPr>
          <w:rFonts w:ascii="Times New Roman" w:hAnsi="Times New Roman" w:cs="Times New Roman"/>
          <w:sz w:val="26"/>
          <w:szCs w:val="26"/>
          <w:lang w:val="vi-VN"/>
        </w:rPr>
      </w:pPr>
    </w:p>
    <w:p w14:paraId="64A5EF16">
      <w:pPr>
        <w:rPr>
          <w:rFonts w:ascii="Times New Roman" w:hAnsi="Times New Roman" w:cs="Times New Roman"/>
          <w:sz w:val="26"/>
          <w:szCs w:val="26"/>
          <w:lang w:val="vi-VN"/>
        </w:rPr>
      </w:pPr>
    </w:p>
    <w:p w14:paraId="3C20D547">
      <w:pPr>
        <w:rPr>
          <w:rFonts w:ascii="Times New Roman" w:hAnsi="Times New Roman" w:cs="Times New Roman"/>
          <w:sz w:val="26"/>
          <w:szCs w:val="26"/>
          <w:lang w:val="vi-VN"/>
        </w:rPr>
      </w:pPr>
      <w:r>
        <w:rPr>
          <w:rFonts w:ascii="Times New Roman" w:hAnsi="Times New Roman" w:cs="Times New Roman"/>
          <w:sz w:val="26"/>
          <w:szCs w:val="26"/>
          <w:lang w:val="vi-VN"/>
        </w:rPr>
        <w:t>2. sp_GiangVien_XemLopDay</w:t>
      </w:r>
    </w:p>
    <w:p w14:paraId="093C2479">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Hiển thị danh sách các lớp học và môn học mà giảng viên đang phụ trách.</w:t>
      </w:r>
    </w:p>
    <w:p w14:paraId="4998D57D">
      <w:pPr>
        <w:rPr>
          <w:rFonts w:ascii="Times New Roman" w:hAnsi="Times New Roman" w:cs="Times New Roman"/>
          <w:sz w:val="26"/>
          <w:szCs w:val="26"/>
          <w:lang w:val="vi-VN"/>
        </w:rPr>
      </w:pPr>
    </w:p>
    <w:p w14:paraId="2CE734F9">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090795" cy="1715135"/>
            <wp:effectExtent l="0" t="0" r="14605" b="6985"/>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31"/>
                    <a:stretch>
                      <a:fillRect/>
                    </a:stretch>
                  </pic:blipFill>
                  <pic:spPr>
                    <a:xfrm>
                      <a:off x="0" y="0"/>
                      <a:ext cx="5090795" cy="1715135"/>
                    </a:xfrm>
                    <a:prstGeom prst="rect">
                      <a:avLst/>
                    </a:prstGeom>
                    <a:noFill/>
                    <a:ln>
                      <a:noFill/>
                    </a:ln>
                  </pic:spPr>
                </pic:pic>
              </a:graphicData>
            </a:graphic>
          </wp:inline>
        </w:drawing>
      </w:r>
    </w:p>
    <w:p w14:paraId="7A632AD3">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bookmarkStart w:id="54" w:name="_Toc11821"/>
      <w:r>
        <w:rPr>
          <w:rFonts w:ascii="Times New Roman" w:hAnsi="Times New Roman" w:cs="Times New Roman"/>
          <w:sz w:val="26"/>
          <w:szCs w:val="26"/>
          <w:lang w:val="vi-VN"/>
        </w:rPr>
        <w:t>: Thủ tục giảng viên xem lớp mình dạy</w:t>
      </w:r>
      <w:bookmarkEnd w:id="54"/>
    </w:p>
    <w:p w14:paraId="023D21A0">
      <w:pPr>
        <w:jc w:val="center"/>
        <w:rPr>
          <w:rFonts w:ascii="Times New Roman" w:hAnsi="Times New Roman" w:cs="Times New Roman"/>
          <w:lang w:val="vi-VN"/>
        </w:rPr>
      </w:pPr>
    </w:p>
    <w:p w14:paraId="7881F077">
      <w:pPr>
        <w:jc w:val="center"/>
        <w:rPr>
          <w:rFonts w:ascii="Times New Roman" w:hAnsi="Times New Roman" w:cs="Times New Roman"/>
          <w:sz w:val="26"/>
          <w:szCs w:val="26"/>
          <w:lang w:val="vi-VN"/>
        </w:rPr>
      </w:pPr>
    </w:p>
    <w:p w14:paraId="6B20BA0F">
      <w:pPr>
        <w:jc w:val="center"/>
        <w:rPr>
          <w:rFonts w:ascii="Times New Roman" w:hAnsi="Times New Roman" w:cs="Times New Roman"/>
          <w:sz w:val="26"/>
          <w:szCs w:val="26"/>
          <w:lang w:val="vi-VN"/>
        </w:rPr>
      </w:pPr>
    </w:p>
    <w:p w14:paraId="5C379F58">
      <w:pPr>
        <w:jc w:val="center"/>
        <w:rPr>
          <w:rFonts w:ascii="Times New Roman" w:hAnsi="Times New Roman" w:cs="Times New Roman"/>
          <w:sz w:val="26"/>
          <w:szCs w:val="26"/>
          <w:lang w:val="vi-VN"/>
        </w:rPr>
      </w:pPr>
    </w:p>
    <w:p w14:paraId="226C9E34">
      <w:pPr>
        <w:jc w:val="center"/>
        <w:rPr>
          <w:rFonts w:ascii="Times New Roman" w:hAnsi="Times New Roman" w:cs="Times New Roman"/>
          <w:sz w:val="26"/>
          <w:szCs w:val="26"/>
          <w:lang w:val="vi-VN"/>
        </w:rPr>
      </w:pPr>
    </w:p>
    <w:p w14:paraId="40061E73">
      <w:pPr>
        <w:rPr>
          <w:rFonts w:ascii="Times New Roman" w:hAnsi="Times New Roman" w:cs="Times New Roman"/>
          <w:b/>
          <w:bCs/>
          <w:sz w:val="28"/>
          <w:szCs w:val="28"/>
          <w:lang w:val="vi-VN"/>
        </w:rPr>
      </w:pPr>
      <w:r>
        <w:rPr>
          <w:rFonts w:ascii="Times New Roman" w:hAnsi="Times New Roman" w:cs="Times New Roman"/>
          <w:b/>
          <w:bCs/>
          <w:sz w:val="28"/>
          <w:szCs w:val="28"/>
          <w:lang w:val="vi-VN"/>
        </w:rPr>
        <w:t>NHÓM 3: QUẢN LÝ LỚP HỌC (LOP)</w:t>
      </w:r>
    </w:p>
    <w:p w14:paraId="3F6944BA">
      <w:pPr>
        <w:rPr>
          <w:rFonts w:ascii="Times New Roman" w:hAnsi="Times New Roman" w:cs="Times New Roman"/>
          <w:sz w:val="26"/>
          <w:szCs w:val="26"/>
          <w:lang w:val="vi-VN"/>
        </w:rPr>
      </w:pPr>
      <w:r>
        <w:rPr>
          <w:rFonts w:ascii="Times New Roman" w:hAnsi="Times New Roman" w:cs="Times New Roman"/>
          <w:sz w:val="26"/>
          <w:szCs w:val="26"/>
          <w:lang w:val="vi-VN"/>
        </w:rPr>
        <w:t>1. sp_Lop_Delete</w:t>
      </w:r>
    </w:p>
    <w:p w14:paraId="696C4E6E">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Xóa một lớp học khỏi danh mục hệ thống.</w:t>
      </w:r>
    </w:p>
    <w:p w14:paraId="027AE3A1">
      <w:pPr>
        <w:rPr>
          <w:rFonts w:ascii="Times New Roman" w:hAnsi="Times New Roman" w:cs="Times New Roman"/>
          <w:sz w:val="26"/>
          <w:szCs w:val="26"/>
          <w:lang w:val="vi-VN"/>
        </w:rPr>
      </w:pPr>
    </w:p>
    <w:p w14:paraId="05B5F3CD">
      <w:pPr>
        <w:rPr>
          <w:rFonts w:ascii="Times New Roman" w:hAnsi="Times New Roman" w:cs="Times New Roman"/>
          <w:sz w:val="26"/>
          <w:szCs w:val="26"/>
          <w:lang w:val="vi-VN"/>
        </w:rPr>
      </w:pPr>
    </w:p>
    <w:p w14:paraId="3F6136E6">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573905" cy="1145540"/>
            <wp:effectExtent l="0" t="0" r="13335" b="1270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icPr>
                  <pic:blipFill>
                    <a:blip r:embed="rId32"/>
                    <a:stretch>
                      <a:fillRect/>
                    </a:stretch>
                  </pic:blipFill>
                  <pic:spPr>
                    <a:xfrm>
                      <a:off x="0" y="0"/>
                      <a:ext cx="4573905" cy="1145540"/>
                    </a:xfrm>
                    <a:prstGeom prst="rect">
                      <a:avLst/>
                    </a:prstGeom>
                    <a:noFill/>
                    <a:ln>
                      <a:noFill/>
                    </a:ln>
                  </pic:spPr>
                </pic:pic>
              </a:graphicData>
            </a:graphic>
          </wp:inline>
        </w:drawing>
      </w:r>
    </w:p>
    <w:p w14:paraId="629A5850">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bookmarkStart w:id="55" w:name="_Toc10117"/>
      <w:r>
        <w:rPr>
          <w:rFonts w:ascii="Times New Roman" w:hAnsi="Times New Roman" w:cs="Times New Roman"/>
          <w:sz w:val="26"/>
          <w:szCs w:val="26"/>
          <w:lang w:val="vi-VN"/>
        </w:rPr>
        <w:t>: Thủ tục xóa lớp học</w:t>
      </w:r>
      <w:bookmarkEnd w:id="55"/>
    </w:p>
    <w:p w14:paraId="120850D7">
      <w:pPr>
        <w:jc w:val="both"/>
        <w:rPr>
          <w:rFonts w:ascii="Times New Roman" w:hAnsi="Times New Roman" w:cs="Times New Roman"/>
          <w:sz w:val="26"/>
          <w:szCs w:val="26"/>
          <w:lang w:val="vi-VN"/>
        </w:rPr>
      </w:pPr>
    </w:p>
    <w:p w14:paraId="7041FFD8">
      <w:pPr>
        <w:jc w:val="both"/>
        <w:rPr>
          <w:rFonts w:ascii="Times New Roman" w:hAnsi="Times New Roman" w:cs="Times New Roman"/>
          <w:sz w:val="26"/>
          <w:szCs w:val="26"/>
          <w:lang w:val="vi-VN"/>
        </w:rPr>
      </w:pPr>
    </w:p>
    <w:p w14:paraId="7B3AAA14">
      <w:pPr>
        <w:jc w:val="both"/>
        <w:rPr>
          <w:rFonts w:ascii="Times New Roman" w:hAnsi="Times New Roman" w:cs="Times New Roman"/>
          <w:sz w:val="26"/>
          <w:szCs w:val="26"/>
          <w:lang w:val="vi-VN"/>
        </w:rPr>
      </w:pPr>
      <w:r>
        <w:rPr>
          <w:rFonts w:ascii="Times New Roman" w:hAnsi="Times New Roman" w:cs="Times New Roman"/>
          <w:sz w:val="26"/>
          <w:szCs w:val="26"/>
          <w:lang w:val="vi-VN"/>
        </w:rPr>
        <w:t>2. sp_Lop_Insert</w:t>
      </w:r>
    </w:p>
    <w:p w14:paraId="14504D77">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Thêm mới một lớp học (Mã lớp, tên lớp, khóa học, khoa,..).</w:t>
      </w:r>
    </w:p>
    <w:p w14:paraId="4F013169">
      <w:pPr>
        <w:jc w:val="both"/>
        <w:rPr>
          <w:rFonts w:ascii="Times New Roman" w:hAnsi="Times New Roman" w:cs="Times New Roman"/>
          <w:sz w:val="26"/>
          <w:szCs w:val="26"/>
          <w:lang w:val="vi-VN"/>
        </w:rPr>
      </w:pPr>
    </w:p>
    <w:p w14:paraId="36105105">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243830" cy="1323975"/>
            <wp:effectExtent l="0" t="0" r="13970" b="1905"/>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
                    <pic:cNvPicPr>
                      <a:picLocks noChangeAspect="1"/>
                    </pic:cNvPicPr>
                  </pic:nvPicPr>
                  <pic:blipFill>
                    <a:blip r:embed="rId33"/>
                    <a:stretch>
                      <a:fillRect/>
                    </a:stretch>
                  </pic:blipFill>
                  <pic:spPr>
                    <a:xfrm>
                      <a:off x="0" y="0"/>
                      <a:ext cx="5243830" cy="1323975"/>
                    </a:xfrm>
                    <a:prstGeom prst="rect">
                      <a:avLst/>
                    </a:prstGeom>
                    <a:noFill/>
                    <a:ln>
                      <a:noFill/>
                    </a:ln>
                  </pic:spPr>
                </pic:pic>
              </a:graphicData>
            </a:graphic>
          </wp:inline>
        </w:drawing>
      </w:r>
    </w:p>
    <w:p w14:paraId="2385F7EE">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bookmarkStart w:id="56" w:name="_Toc16902"/>
      <w:r>
        <w:rPr>
          <w:rFonts w:ascii="Times New Roman" w:hAnsi="Times New Roman" w:cs="Times New Roman"/>
          <w:sz w:val="26"/>
          <w:szCs w:val="26"/>
          <w:lang w:val="vi-VN"/>
        </w:rPr>
        <w:t>: Thủ tục thêm mới lớp</w:t>
      </w:r>
      <w:bookmarkEnd w:id="56"/>
    </w:p>
    <w:p w14:paraId="298205A5">
      <w:pPr>
        <w:rPr>
          <w:rFonts w:ascii="Times New Roman" w:hAnsi="Times New Roman" w:cs="Times New Roman"/>
          <w:sz w:val="26"/>
          <w:szCs w:val="26"/>
          <w:lang w:val="vi-VN"/>
        </w:rPr>
      </w:pPr>
    </w:p>
    <w:p w14:paraId="6B630F3C">
      <w:pPr>
        <w:rPr>
          <w:rFonts w:ascii="Times New Roman" w:hAnsi="Times New Roman" w:cs="Times New Roman"/>
          <w:sz w:val="26"/>
          <w:szCs w:val="26"/>
          <w:lang w:val="vi-VN"/>
        </w:rPr>
      </w:pPr>
    </w:p>
    <w:p w14:paraId="14295C5C">
      <w:pPr>
        <w:rPr>
          <w:rFonts w:ascii="Times New Roman" w:hAnsi="Times New Roman" w:cs="Times New Roman"/>
          <w:sz w:val="26"/>
          <w:szCs w:val="26"/>
          <w:lang w:val="vi-VN"/>
        </w:rPr>
      </w:pPr>
      <w:r>
        <w:rPr>
          <w:rFonts w:ascii="Times New Roman" w:hAnsi="Times New Roman" w:cs="Times New Roman"/>
          <w:sz w:val="26"/>
          <w:szCs w:val="26"/>
          <w:lang w:val="vi-VN"/>
        </w:rPr>
        <w:t>3. sp_Lop_Update</w:t>
      </w:r>
    </w:p>
    <w:p w14:paraId="08A7AF73">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Cập nhật thông tin thay đổi của lớp học (như thay đổi cố vấn học tập).</w:t>
      </w:r>
    </w:p>
    <w:p w14:paraId="06EC7847">
      <w:pPr>
        <w:rPr>
          <w:rFonts w:ascii="Times New Roman" w:hAnsi="Times New Roman" w:cs="Times New Roman"/>
          <w:sz w:val="26"/>
          <w:szCs w:val="26"/>
          <w:lang w:val="vi-VN"/>
        </w:rPr>
      </w:pPr>
    </w:p>
    <w:p w14:paraId="019EE58C">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024755" cy="1426210"/>
            <wp:effectExtent l="0" t="0" r="4445" b="635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pic:cNvPicPr>
                      <a:picLocks noChangeAspect="1"/>
                    </pic:cNvPicPr>
                  </pic:nvPicPr>
                  <pic:blipFill>
                    <a:blip r:embed="rId34"/>
                    <a:stretch>
                      <a:fillRect/>
                    </a:stretch>
                  </pic:blipFill>
                  <pic:spPr>
                    <a:xfrm>
                      <a:off x="0" y="0"/>
                      <a:ext cx="5024755" cy="1426210"/>
                    </a:xfrm>
                    <a:prstGeom prst="rect">
                      <a:avLst/>
                    </a:prstGeom>
                    <a:noFill/>
                    <a:ln>
                      <a:noFill/>
                    </a:ln>
                  </pic:spPr>
                </pic:pic>
              </a:graphicData>
            </a:graphic>
          </wp:inline>
        </w:drawing>
      </w:r>
    </w:p>
    <w:p w14:paraId="1C294E8F">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bookmarkStart w:id="57" w:name="_Toc16041"/>
      <w:r>
        <w:rPr>
          <w:rFonts w:ascii="Times New Roman" w:hAnsi="Times New Roman" w:cs="Times New Roman"/>
          <w:sz w:val="26"/>
          <w:szCs w:val="26"/>
          <w:lang w:val="vi-VN"/>
        </w:rPr>
        <w:t>: Thủ tục cập nhật lớp học</w:t>
      </w:r>
      <w:bookmarkEnd w:id="57"/>
    </w:p>
    <w:p w14:paraId="7EE4CCB5">
      <w:pPr>
        <w:rPr>
          <w:rFonts w:ascii="Times New Roman" w:hAnsi="Times New Roman" w:cs="Times New Roman"/>
          <w:sz w:val="26"/>
          <w:szCs w:val="26"/>
          <w:lang w:val="vi-VN"/>
        </w:rPr>
      </w:pPr>
    </w:p>
    <w:p w14:paraId="11108F73">
      <w:pPr>
        <w:rPr>
          <w:rFonts w:ascii="Times New Roman" w:hAnsi="Times New Roman" w:cs="Times New Roman"/>
          <w:sz w:val="26"/>
          <w:szCs w:val="26"/>
          <w:lang w:val="vi-VN"/>
        </w:rPr>
      </w:pPr>
    </w:p>
    <w:p w14:paraId="3C051954">
      <w:pPr>
        <w:rPr>
          <w:rFonts w:ascii="Times New Roman" w:hAnsi="Times New Roman" w:cs="Times New Roman"/>
          <w:b/>
          <w:bCs/>
          <w:sz w:val="28"/>
          <w:szCs w:val="28"/>
          <w:lang w:val="vi-VN"/>
        </w:rPr>
      </w:pPr>
      <w:r>
        <w:rPr>
          <w:rFonts w:ascii="Times New Roman" w:hAnsi="Times New Roman" w:cs="Times New Roman"/>
          <w:b/>
          <w:bCs/>
          <w:sz w:val="28"/>
          <w:szCs w:val="28"/>
          <w:lang w:val="vi-VN"/>
        </w:rPr>
        <w:t>NHÓM 4: QUẢN LÝ MÔN HỌC (MONHOC)</w:t>
      </w:r>
    </w:p>
    <w:p w14:paraId="5D95129F">
      <w:pPr>
        <w:rPr>
          <w:rFonts w:ascii="Times New Roman" w:hAnsi="Times New Roman" w:cs="Times New Roman"/>
          <w:sz w:val="26"/>
          <w:szCs w:val="26"/>
          <w:lang w:val="vi-VN"/>
        </w:rPr>
      </w:pPr>
      <w:r>
        <w:rPr>
          <w:rFonts w:ascii="Times New Roman" w:hAnsi="Times New Roman" w:cs="Times New Roman"/>
          <w:sz w:val="26"/>
          <w:szCs w:val="26"/>
          <w:lang w:val="vi-VN"/>
        </w:rPr>
        <w:t>1. sp_MonHoc_Delete</w:t>
      </w:r>
    </w:p>
    <w:p w14:paraId="2BBDAEC6">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Loại bỏ một môn học khỏi chương trình đào tạo.</w:t>
      </w:r>
    </w:p>
    <w:p w14:paraId="125634C6">
      <w:pPr>
        <w:rPr>
          <w:rFonts w:ascii="Times New Roman" w:hAnsi="Times New Roman" w:cs="Times New Roman"/>
          <w:sz w:val="26"/>
          <w:szCs w:val="26"/>
          <w:lang w:val="vi-VN"/>
        </w:rPr>
      </w:pPr>
    </w:p>
    <w:p w14:paraId="5DAF2D50">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892675" cy="1011555"/>
            <wp:effectExtent l="0" t="0" r="14605" b="9525"/>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pic:cNvPicPr>
                      <a:picLocks noChangeAspect="1"/>
                    </pic:cNvPicPr>
                  </pic:nvPicPr>
                  <pic:blipFill>
                    <a:blip r:embed="rId35"/>
                    <a:stretch>
                      <a:fillRect/>
                    </a:stretch>
                  </pic:blipFill>
                  <pic:spPr>
                    <a:xfrm>
                      <a:off x="0" y="0"/>
                      <a:ext cx="4892675" cy="1011555"/>
                    </a:xfrm>
                    <a:prstGeom prst="rect">
                      <a:avLst/>
                    </a:prstGeom>
                    <a:noFill/>
                    <a:ln>
                      <a:noFill/>
                    </a:ln>
                  </pic:spPr>
                </pic:pic>
              </a:graphicData>
            </a:graphic>
          </wp:inline>
        </w:drawing>
      </w:r>
    </w:p>
    <w:p w14:paraId="36EDFE64">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bookmarkStart w:id="58" w:name="_Toc18415"/>
      <w:r>
        <w:rPr>
          <w:rFonts w:ascii="Times New Roman" w:hAnsi="Times New Roman" w:cs="Times New Roman"/>
          <w:sz w:val="26"/>
          <w:szCs w:val="26"/>
          <w:lang w:val="vi-VN"/>
        </w:rPr>
        <w:t>: Thủ tục xóa môn học</w:t>
      </w:r>
      <w:bookmarkEnd w:id="58"/>
    </w:p>
    <w:p w14:paraId="6B111409">
      <w:pPr>
        <w:rPr>
          <w:rFonts w:ascii="Times New Roman" w:hAnsi="Times New Roman" w:cs="Times New Roman"/>
          <w:sz w:val="26"/>
          <w:szCs w:val="26"/>
          <w:lang w:val="vi-VN"/>
        </w:rPr>
      </w:pPr>
    </w:p>
    <w:p w14:paraId="321ADE71">
      <w:pPr>
        <w:rPr>
          <w:rFonts w:ascii="Times New Roman" w:hAnsi="Times New Roman" w:cs="Times New Roman"/>
          <w:sz w:val="26"/>
          <w:szCs w:val="26"/>
          <w:lang w:val="vi-VN"/>
        </w:rPr>
      </w:pPr>
    </w:p>
    <w:p w14:paraId="6A3378D9">
      <w:pPr>
        <w:rPr>
          <w:rFonts w:ascii="Times New Roman" w:hAnsi="Times New Roman" w:cs="Times New Roman"/>
          <w:sz w:val="26"/>
          <w:szCs w:val="26"/>
          <w:lang w:val="vi-VN"/>
        </w:rPr>
      </w:pPr>
      <w:r>
        <w:rPr>
          <w:rFonts w:ascii="Times New Roman" w:hAnsi="Times New Roman" w:cs="Times New Roman"/>
          <w:sz w:val="26"/>
          <w:szCs w:val="26"/>
          <w:lang w:val="vi-VN"/>
        </w:rPr>
        <w:t>2. sp_MonHoc_Insert</w:t>
      </w:r>
    </w:p>
    <w:p w14:paraId="326651BF">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Thêm môn học mới vào cơ sở dữ liệu (Số tín chỉ, mã khoa).</w:t>
      </w:r>
    </w:p>
    <w:p w14:paraId="5B4F055C">
      <w:pPr>
        <w:rPr>
          <w:rFonts w:ascii="Times New Roman" w:hAnsi="Times New Roman" w:cs="Times New Roman"/>
          <w:sz w:val="26"/>
          <w:szCs w:val="26"/>
          <w:lang w:val="vi-VN"/>
        </w:rPr>
      </w:pPr>
    </w:p>
    <w:p w14:paraId="3684F5BB">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561205" cy="1562735"/>
            <wp:effectExtent l="0" t="0" r="10795" b="6985"/>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pic:cNvPicPr>
                      <a:picLocks noChangeAspect="1"/>
                    </pic:cNvPicPr>
                  </pic:nvPicPr>
                  <pic:blipFill>
                    <a:blip r:embed="rId36"/>
                    <a:stretch>
                      <a:fillRect/>
                    </a:stretch>
                  </pic:blipFill>
                  <pic:spPr>
                    <a:xfrm>
                      <a:off x="0" y="0"/>
                      <a:ext cx="4561205" cy="1562735"/>
                    </a:xfrm>
                    <a:prstGeom prst="rect">
                      <a:avLst/>
                    </a:prstGeom>
                    <a:noFill/>
                    <a:ln>
                      <a:noFill/>
                    </a:ln>
                  </pic:spPr>
                </pic:pic>
              </a:graphicData>
            </a:graphic>
          </wp:inline>
        </w:drawing>
      </w:r>
    </w:p>
    <w:p w14:paraId="0E7C17AE">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bookmarkStart w:id="59" w:name="_Toc27560"/>
      <w:r>
        <w:rPr>
          <w:rFonts w:ascii="Times New Roman" w:hAnsi="Times New Roman" w:cs="Times New Roman"/>
          <w:sz w:val="26"/>
          <w:szCs w:val="26"/>
          <w:lang w:val="vi-VN"/>
        </w:rPr>
        <w:t>: Thủ tục thêm môn học mới</w:t>
      </w:r>
      <w:bookmarkEnd w:id="59"/>
    </w:p>
    <w:p w14:paraId="28F7B228">
      <w:pPr>
        <w:rPr>
          <w:rFonts w:ascii="Times New Roman" w:hAnsi="Times New Roman" w:cs="Times New Roman"/>
          <w:sz w:val="26"/>
          <w:szCs w:val="26"/>
          <w:lang w:val="vi-VN"/>
        </w:rPr>
      </w:pPr>
    </w:p>
    <w:p w14:paraId="0118CEE6">
      <w:pPr>
        <w:rPr>
          <w:rFonts w:ascii="Times New Roman" w:hAnsi="Times New Roman" w:cs="Times New Roman"/>
          <w:sz w:val="26"/>
          <w:szCs w:val="26"/>
          <w:lang w:val="vi-VN"/>
        </w:rPr>
      </w:pPr>
    </w:p>
    <w:p w14:paraId="34173284">
      <w:pPr>
        <w:rPr>
          <w:rFonts w:ascii="Times New Roman" w:hAnsi="Times New Roman" w:cs="Times New Roman"/>
          <w:sz w:val="26"/>
          <w:szCs w:val="26"/>
          <w:lang w:val="vi-VN"/>
        </w:rPr>
      </w:pPr>
      <w:r>
        <w:rPr>
          <w:rFonts w:ascii="Times New Roman" w:hAnsi="Times New Roman" w:cs="Times New Roman"/>
          <w:sz w:val="26"/>
          <w:szCs w:val="26"/>
          <w:lang w:val="vi-VN"/>
        </w:rPr>
        <w:t>3.sp_MonHoc_Update</w:t>
      </w:r>
    </w:p>
    <w:p w14:paraId="48BEF8FD">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 xml:space="preserve"> Mục đích</w:t>
      </w:r>
      <w:r>
        <w:rPr>
          <w:rFonts w:ascii="Times New Roman" w:hAnsi="Times New Roman" w:cs="Times New Roman"/>
          <w:sz w:val="26"/>
          <w:szCs w:val="26"/>
          <w:lang w:val="vi-VN"/>
        </w:rPr>
        <w:t>: Chỉnh sửa thông tin môn học (Tên môn, số tín chỉ).</w:t>
      </w:r>
    </w:p>
    <w:p w14:paraId="52DFBF2B">
      <w:pPr>
        <w:rPr>
          <w:rFonts w:ascii="Times New Roman" w:hAnsi="Times New Roman" w:cs="Times New Roman"/>
          <w:sz w:val="26"/>
          <w:szCs w:val="26"/>
          <w:lang w:val="vi-VN"/>
        </w:rPr>
      </w:pPr>
    </w:p>
    <w:p w14:paraId="3BF0552D">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947920" cy="1057275"/>
            <wp:effectExtent l="0" t="0" r="5080" b="9525"/>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pic:cNvPicPr>
                      <a:picLocks noChangeAspect="1"/>
                    </pic:cNvPicPr>
                  </pic:nvPicPr>
                  <pic:blipFill>
                    <a:blip r:embed="rId37"/>
                    <a:stretch>
                      <a:fillRect/>
                    </a:stretch>
                  </pic:blipFill>
                  <pic:spPr>
                    <a:xfrm>
                      <a:off x="0" y="0"/>
                      <a:ext cx="4947920" cy="1057275"/>
                    </a:xfrm>
                    <a:prstGeom prst="rect">
                      <a:avLst/>
                    </a:prstGeom>
                    <a:noFill/>
                    <a:ln>
                      <a:noFill/>
                    </a:ln>
                  </pic:spPr>
                </pic:pic>
              </a:graphicData>
            </a:graphic>
          </wp:inline>
        </w:drawing>
      </w:r>
    </w:p>
    <w:p w14:paraId="7A02E0C8">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bookmarkStart w:id="60" w:name="_Toc20517"/>
      <w:r>
        <w:rPr>
          <w:rFonts w:ascii="Times New Roman" w:hAnsi="Times New Roman" w:cs="Times New Roman"/>
          <w:sz w:val="26"/>
          <w:szCs w:val="26"/>
          <w:lang w:val="vi-VN"/>
        </w:rPr>
        <w:t>: Thủ tục cập nhật môn học</w:t>
      </w:r>
      <w:bookmarkEnd w:id="60"/>
    </w:p>
    <w:p w14:paraId="240CD17C">
      <w:pPr>
        <w:jc w:val="both"/>
        <w:rPr>
          <w:rFonts w:ascii="Times New Roman" w:hAnsi="Times New Roman" w:cs="Times New Roman"/>
          <w:sz w:val="26"/>
          <w:szCs w:val="26"/>
          <w:lang w:val="vi-VN"/>
        </w:rPr>
      </w:pPr>
    </w:p>
    <w:p w14:paraId="00404434">
      <w:pPr>
        <w:jc w:val="center"/>
        <w:rPr>
          <w:rFonts w:ascii="Times New Roman" w:hAnsi="Times New Roman" w:cs="Times New Roman"/>
          <w:sz w:val="26"/>
          <w:szCs w:val="26"/>
          <w:lang w:val="vi-VN"/>
        </w:rPr>
      </w:pPr>
    </w:p>
    <w:p w14:paraId="094AB85E">
      <w:pPr>
        <w:rPr>
          <w:rFonts w:ascii="Times New Roman" w:hAnsi="Times New Roman" w:cs="Times New Roman"/>
          <w:b/>
          <w:bCs/>
          <w:sz w:val="28"/>
          <w:szCs w:val="28"/>
          <w:lang w:val="vi-VN"/>
        </w:rPr>
      </w:pPr>
      <w:r>
        <w:rPr>
          <w:rFonts w:ascii="Times New Roman" w:hAnsi="Times New Roman" w:cs="Times New Roman"/>
          <w:b/>
          <w:bCs/>
          <w:sz w:val="28"/>
          <w:szCs w:val="28"/>
          <w:lang w:val="vi-VN"/>
        </w:rPr>
        <w:t>NHÓM 5: NGHIỆP VỤ PHÒNG ĐÀO TẠO (PDT)</w:t>
      </w:r>
    </w:p>
    <w:p w14:paraId="4E0B4AE3">
      <w:pPr>
        <w:rPr>
          <w:rFonts w:ascii="Times New Roman" w:hAnsi="Times New Roman" w:cs="Times New Roman"/>
          <w:sz w:val="26"/>
          <w:szCs w:val="26"/>
          <w:lang w:val="vi-VN"/>
        </w:rPr>
      </w:pPr>
      <w:r>
        <w:rPr>
          <w:rFonts w:ascii="Times New Roman" w:hAnsi="Times New Roman" w:cs="Times New Roman"/>
          <w:sz w:val="26"/>
          <w:szCs w:val="26"/>
          <w:lang w:val="vi-VN"/>
        </w:rPr>
        <w:t>1. sp_PDT_ChuyenLop</w:t>
      </w:r>
    </w:p>
    <w:p w14:paraId="57F57759">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Nghiệp vụ dành cho phòng đào tạo để chuyển một sinh viên từ lớp này sang lớp khác.</w:t>
      </w:r>
    </w:p>
    <w:p w14:paraId="337C1DB7">
      <w:pPr>
        <w:rPr>
          <w:rFonts w:ascii="Times New Roman" w:hAnsi="Times New Roman" w:cs="Times New Roman"/>
          <w:sz w:val="26"/>
          <w:szCs w:val="26"/>
          <w:lang w:val="vi-VN"/>
        </w:rPr>
      </w:pPr>
    </w:p>
    <w:p w14:paraId="0DC6B097">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001260" cy="739775"/>
            <wp:effectExtent l="0" t="0" r="12700" b="6985"/>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1"/>
                    <pic:cNvPicPr>
                      <a:picLocks noChangeAspect="1"/>
                    </pic:cNvPicPr>
                  </pic:nvPicPr>
                  <pic:blipFill>
                    <a:blip r:embed="rId38"/>
                    <a:stretch>
                      <a:fillRect/>
                    </a:stretch>
                  </pic:blipFill>
                  <pic:spPr>
                    <a:xfrm>
                      <a:off x="0" y="0"/>
                      <a:ext cx="5001260" cy="739775"/>
                    </a:xfrm>
                    <a:prstGeom prst="rect">
                      <a:avLst/>
                    </a:prstGeom>
                    <a:noFill/>
                    <a:ln>
                      <a:noFill/>
                    </a:ln>
                  </pic:spPr>
                </pic:pic>
              </a:graphicData>
            </a:graphic>
          </wp:inline>
        </w:drawing>
      </w:r>
    </w:p>
    <w:p w14:paraId="4AEA8B47">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bookmarkStart w:id="61" w:name="_Toc26571"/>
      <w:r>
        <w:rPr>
          <w:rFonts w:ascii="Times New Roman" w:hAnsi="Times New Roman" w:cs="Times New Roman"/>
          <w:sz w:val="26"/>
          <w:szCs w:val="26"/>
          <w:lang w:val="vi-VN"/>
        </w:rPr>
        <w:t>: Thủ tục phòng đào tạo chuyển lớp cho sinh viên</w:t>
      </w:r>
      <w:bookmarkEnd w:id="61"/>
    </w:p>
    <w:p w14:paraId="7FE7EB93">
      <w:pPr>
        <w:rPr>
          <w:rFonts w:ascii="Times New Roman" w:hAnsi="Times New Roman" w:cs="Times New Roman"/>
          <w:sz w:val="26"/>
          <w:szCs w:val="26"/>
          <w:lang w:val="vi-VN"/>
        </w:rPr>
      </w:pPr>
    </w:p>
    <w:p w14:paraId="41D14E24">
      <w:pPr>
        <w:rPr>
          <w:rFonts w:ascii="Times New Roman" w:hAnsi="Times New Roman" w:cs="Times New Roman"/>
          <w:sz w:val="26"/>
          <w:szCs w:val="26"/>
          <w:lang w:val="vi-VN"/>
        </w:rPr>
      </w:pPr>
    </w:p>
    <w:p w14:paraId="2DB3D4F9">
      <w:pPr>
        <w:rPr>
          <w:rFonts w:ascii="Times New Roman" w:hAnsi="Times New Roman" w:cs="Times New Roman"/>
          <w:sz w:val="26"/>
          <w:szCs w:val="26"/>
          <w:lang w:val="vi-VN"/>
        </w:rPr>
      </w:pPr>
      <w:r>
        <w:rPr>
          <w:rFonts w:ascii="Times New Roman" w:hAnsi="Times New Roman" w:cs="Times New Roman"/>
          <w:sz w:val="26"/>
          <w:szCs w:val="26"/>
          <w:lang w:val="vi-VN"/>
        </w:rPr>
        <w:t>2. sp_PDT_Lop_TheoKhoa</w:t>
      </w:r>
    </w:p>
    <w:p w14:paraId="5AC66E37">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Lọc và hiện thị danh sách các lớp học thuộc một khoa cụ thể.</w:t>
      </w:r>
    </w:p>
    <w:p w14:paraId="0DB0D2C5">
      <w:pPr>
        <w:rPr>
          <w:rFonts w:ascii="Times New Roman" w:hAnsi="Times New Roman" w:cs="Times New Roman"/>
          <w:sz w:val="26"/>
          <w:szCs w:val="26"/>
          <w:lang w:val="vi-VN"/>
        </w:rPr>
      </w:pPr>
    </w:p>
    <w:p w14:paraId="2F179874">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907915" cy="951230"/>
            <wp:effectExtent l="0" t="0" r="14605" b="8890"/>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2"/>
                    <pic:cNvPicPr>
                      <a:picLocks noChangeAspect="1"/>
                    </pic:cNvPicPr>
                  </pic:nvPicPr>
                  <pic:blipFill>
                    <a:blip r:embed="rId39"/>
                    <a:stretch>
                      <a:fillRect/>
                    </a:stretch>
                  </pic:blipFill>
                  <pic:spPr>
                    <a:xfrm>
                      <a:off x="0" y="0"/>
                      <a:ext cx="4907915" cy="951230"/>
                    </a:xfrm>
                    <a:prstGeom prst="rect">
                      <a:avLst/>
                    </a:prstGeom>
                    <a:noFill/>
                    <a:ln>
                      <a:noFill/>
                    </a:ln>
                  </pic:spPr>
                </pic:pic>
              </a:graphicData>
            </a:graphic>
          </wp:inline>
        </w:drawing>
      </w:r>
    </w:p>
    <w:p w14:paraId="3E12FABB">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bookmarkStart w:id="62" w:name="_Toc15963"/>
      <w:r>
        <w:rPr>
          <w:rFonts w:ascii="Times New Roman" w:hAnsi="Times New Roman" w:cs="Times New Roman"/>
          <w:sz w:val="26"/>
          <w:szCs w:val="26"/>
          <w:lang w:val="vi-VN"/>
        </w:rPr>
        <w:t>: Thủ tục xem lớp học theo khoa</w:t>
      </w:r>
      <w:bookmarkEnd w:id="62"/>
    </w:p>
    <w:p w14:paraId="3812AB8B">
      <w:pPr>
        <w:rPr>
          <w:rFonts w:ascii="Times New Roman" w:hAnsi="Times New Roman" w:cs="Times New Roman"/>
          <w:sz w:val="26"/>
          <w:szCs w:val="26"/>
          <w:lang w:val="vi-VN"/>
        </w:rPr>
      </w:pPr>
      <w:r>
        <w:rPr>
          <w:rFonts w:ascii="Times New Roman" w:hAnsi="Times New Roman" w:cs="Times New Roman"/>
          <w:sz w:val="26"/>
          <w:szCs w:val="26"/>
          <w:lang w:val="vi-VN"/>
        </w:rPr>
        <w:t>3. sp_PDT_PhanCong_Select</w:t>
      </w:r>
    </w:p>
    <w:p w14:paraId="797C3AC7">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 xml:space="preserve"> Mục đích</w:t>
      </w:r>
      <w:r>
        <w:rPr>
          <w:rFonts w:ascii="Times New Roman" w:hAnsi="Times New Roman" w:cs="Times New Roman"/>
          <w:sz w:val="26"/>
          <w:szCs w:val="26"/>
          <w:lang w:val="vi-VN"/>
        </w:rPr>
        <w:t>: Hiển thị danh sách tổng quát phân công giảng viên- lop- mon.</w:t>
      </w:r>
    </w:p>
    <w:p w14:paraId="0A913DA4">
      <w:pPr>
        <w:rPr>
          <w:rFonts w:ascii="Times New Roman" w:hAnsi="Times New Roman" w:cs="Times New Roman"/>
          <w:sz w:val="26"/>
          <w:szCs w:val="26"/>
          <w:lang w:val="vi-VN"/>
        </w:rPr>
      </w:pPr>
    </w:p>
    <w:p w14:paraId="76EEF30C">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439795" cy="1615440"/>
            <wp:effectExtent l="0" t="0" r="4445" b="0"/>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3"/>
                    <pic:cNvPicPr>
                      <a:picLocks noChangeAspect="1"/>
                    </pic:cNvPicPr>
                  </pic:nvPicPr>
                  <pic:blipFill>
                    <a:blip r:embed="rId40"/>
                    <a:stretch>
                      <a:fillRect/>
                    </a:stretch>
                  </pic:blipFill>
                  <pic:spPr>
                    <a:xfrm>
                      <a:off x="0" y="0"/>
                      <a:ext cx="3439795" cy="1615440"/>
                    </a:xfrm>
                    <a:prstGeom prst="rect">
                      <a:avLst/>
                    </a:prstGeom>
                    <a:noFill/>
                    <a:ln>
                      <a:noFill/>
                    </a:ln>
                  </pic:spPr>
                </pic:pic>
              </a:graphicData>
            </a:graphic>
          </wp:inline>
        </w:drawing>
      </w:r>
    </w:p>
    <w:p w14:paraId="3AA6DFA5">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bookmarkStart w:id="63" w:name="_Toc5490"/>
      <w:r>
        <w:rPr>
          <w:rFonts w:ascii="Times New Roman" w:hAnsi="Times New Roman" w:cs="Times New Roman"/>
          <w:sz w:val="26"/>
          <w:szCs w:val="26"/>
          <w:lang w:val="vi-VN"/>
        </w:rPr>
        <w:t>: Thủ tục phân công giảng dạy</w:t>
      </w:r>
      <w:bookmarkEnd w:id="63"/>
    </w:p>
    <w:p w14:paraId="77477D7E">
      <w:pPr>
        <w:jc w:val="center"/>
        <w:rPr>
          <w:rFonts w:ascii="Times New Roman" w:hAnsi="Times New Roman" w:cs="Times New Roman"/>
          <w:sz w:val="26"/>
          <w:szCs w:val="26"/>
          <w:lang w:val="vi-VN"/>
        </w:rPr>
      </w:pPr>
    </w:p>
    <w:p w14:paraId="531F2A3B">
      <w:pPr>
        <w:jc w:val="center"/>
        <w:rPr>
          <w:rFonts w:ascii="Times New Roman" w:hAnsi="Times New Roman" w:cs="Times New Roman"/>
          <w:sz w:val="26"/>
          <w:szCs w:val="26"/>
          <w:lang w:val="vi-VN"/>
        </w:rPr>
      </w:pPr>
    </w:p>
    <w:p w14:paraId="6FA4B241">
      <w:pPr>
        <w:rPr>
          <w:rFonts w:ascii="Times New Roman" w:hAnsi="Times New Roman" w:cs="Times New Roman"/>
          <w:sz w:val="26"/>
          <w:szCs w:val="26"/>
          <w:lang w:val="vi-VN"/>
        </w:rPr>
      </w:pPr>
      <w:r>
        <w:rPr>
          <w:rFonts w:ascii="Times New Roman" w:hAnsi="Times New Roman" w:cs="Times New Roman"/>
          <w:sz w:val="26"/>
          <w:szCs w:val="26"/>
          <w:lang w:val="vi-VN"/>
        </w:rPr>
        <w:t>4. sp_PDT_SinhVien_Select</w:t>
      </w:r>
    </w:p>
    <w:p w14:paraId="4FAB45B3">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 xml:space="preserve"> Mục đích</w:t>
      </w:r>
      <w:r>
        <w:rPr>
          <w:rFonts w:ascii="Times New Roman" w:hAnsi="Times New Roman" w:cs="Times New Roman"/>
          <w:sz w:val="26"/>
          <w:szCs w:val="26"/>
          <w:lang w:val="vi-VN"/>
        </w:rPr>
        <w:t>: Truy xuất danh sách sinh viên kèm tên lớp phục vụ công tác quản lý của phòng đào tạo.</w:t>
      </w:r>
    </w:p>
    <w:p w14:paraId="1925C870">
      <w:pPr>
        <w:rPr>
          <w:rFonts w:ascii="Times New Roman" w:hAnsi="Times New Roman" w:cs="Times New Roman"/>
          <w:sz w:val="26"/>
          <w:szCs w:val="26"/>
          <w:lang w:val="vi-VN"/>
        </w:rPr>
      </w:pPr>
    </w:p>
    <w:p w14:paraId="31968852">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467860" cy="1263650"/>
            <wp:effectExtent l="0" t="0" r="12700" b="1270"/>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4"/>
                    <pic:cNvPicPr>
                      <a:picLocks noChangeAspect="1"/>
                    </pic:cNvPicPr>
                  </pic:nvPicPr>
                  <pic:blipFill>
                    <a:blip r:embed="rId41"/>
                    <a:stretch>
                      <a:fillRect/>
                    </a:stretch>
                  </pic:blipFill>
                  <pic:spPr>
                    <a:xfrm>
                      <a:off x="0" y="0"/>
                      <a:ext cx="4467860" cy="1263650"/>
                    </a:xfrm>
                    <a:prstGeom prst="rect">
                      <a:avLst/>
                    </a:prstGeom>
                    <a:noFill/>
                    <a:ln>
                      <a:noFill/>
                    </a:ln>
                  </pic:spPr>
                </pic:pic>
              </a:graphicData>
            </a:graphic>
          </wp:inline>
        </w:drawing>
      </w:r>
    </w:p>
    <w:p w14:paraId="562A168B">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bookmarkStart w:id="64" w:name="_Toc29194"/>
      <w:r>
        <w:rPr>
          <w:rFonts w:ascii="Times New Roman" w:hAnsi="Times New Roman" w:cs="Times New Roman"/>
          <w:sz w:val="26"/>
          <w:szCs w:val="26"/>
          <w:lang w:val="vi-VN"/>
        </w:rPr>
        <w:t>: Thủ tục của phòng đào tạo truy xuất sinh viên</w:t>
      </w:r>
      <w:bookmarkEnd w:id="64"/>
    </w:p>
    <w:p w14:paraId="092A24A2">
      <w:pPr>
        <w:rPr>
          <w:rFonts w:ascii="Times New Roman" w:hAnsi="Times New Roman" w:cs="Times New Roman"/>
          <w:sz w:val="26"/>
          <w:szCs w:val="26"/>
          <w:lang w:val="vi-VN"/>
        </w:rPr>
      </w:pPr>
    </w:p>
    <w:p w14:paraId="17F262EE">
      <w:pPr>
        <w:rPr>
          <w:rFonts w:ascii="Times New Roman" w:hAnsi="Times New Roman" w:cs="Times New Roman"/>
          <w:sz w:val="26"/>
          <w:szCs w:val="26"/>
          <w:lang w:val="vi-VN"/>
        </w:rPr>
      </w:pPr>
    </w:p>
    <w:p w14:paraId="7FFDA4D9">
      <w:pPr>
        <w:rPr>
          <w:rFonts w:ascii="Times New Roman" w:hAnsi="Times New Roman" w:cs="Times New Roman"/>
          <w:sz w:val="26"/>
          <w:szCs w:val="26"/>
          <w:lang w:val="vi-VN"/>
        </w:rPr>
      </w:pPr>
      <w:r>
        <w:rPr>
          <w:rFonts w:ascii="Times New Roman" w:hAnsi="Times New Roman" w:cs="Times New Roman"/>
          <w:sz w:val="26"/>
          <w:szCs w:val="26"/>
          <w:lang w:val="vi-VN"/>
        </w:rPr>
        <w:t>5. sp_PDT_ThongKe_KetQua</w:t>
      </w:r>
    </w:p>
    <w:p w14:paraId="2F6A3EE5">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 xml:space="preserve"> Mục đích</w:t>
      </w:r>
      <w:r>
        <w:rPr>
          <w:rFonts w:ascii="Times New Roman" w:hAnsi="Times New Roman" w:cs="Times New Roman"/>
          <w:sz w:val="26"/>
          <w:szCs w:val="26"/>
          <w:lang w:val="vi-VN"/>
        </w:rPr>
        <w:t>: Thống kê số lượng sinh viên đạt và rớt theo từng lớp học.</w:t>
      </w:r>
    </w:p>
    <w:p w14:paraId="1F3BBFE6">
      <w:pPr>
        <w:rPr>
          <w:rFonts w:ascii="Times New Roman" w:hAnsi="Times New Roman" w:cs="Times New Roman"/>
          <w:sz w:val="26"/>
          <w:szCs w:val="26"/>
          <w:lang w:val="vi-VN"/>
        </w:rPr>
      </w:pPr>
    </w:p>
    <w:p w14:paraId="07469790">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818380" cy="1655445"/>
            <wp:effectExtent l="0" t="0" r="12700" b="5715"/>
            <wp:docPr id="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5"/>
                    <pic:cNvPicPr>
                      <a:picLocks noChangeAspect="1"/>
                    </pic:cNvPicPr>
                  </pic:nvPicPr>
                  <pic:blipFill>
                    <a:blip r:embed="rId42"/>
                    <a:stretch>
                      <a:fillRect/>
                    </a:stretch>
                  </pic:blipFill>
                  <pic:spPr>
                    <a:xfrm>
                      <a:off x="0" y="0"/>
                      <a:ext cx="4818380" cy="1655445"/>
                    </a:xfrm>
                    <a:prstGeom prst="rect">
                      <a:avLst/>
                    </a:prstGeom>
                    <a:noFill/>
                    <a:ln>
                      <a:noFill/>
                    </a:ln>
                  </pic:spPr>
                </pic:pic>
              </a:graphicData>
            </a:graphic>
          </wp:inline>
        </w:drawing>
      </w:r>
    </w:p>
    <w:p w14:paraId="7BC2B9C7">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bookmarkStart w:id="65" w:name="_Toc2822"/>
      <w:r>
        <w:rPr>
          <w:rFonts w:ascii="Times New Roman" w:hAnsi="Times New Roman" w:cs="Times New Roman"/>
          <w:sz w:val="26"/>
          <w:szCs w:val="26"/>
          <w:lang w:val="vi-VN"/>
        </w:rPr>
        <w:t>: Thủ tục của phòng đào tạo xem kết quả học tập của sinh viên</w:t>
      </w:r>
      <w:bookmarkEnd w:id="65"/>
    </w:p>
    <w:p w14:paraId="2B6FFBAF">
      <w:pPr>
        <w:rPr>
          <w:rFonts w:ascii="Times New Roman" w:hAnsi="Times New Roman" w:cs="Times New Roman"/>
          <w:sz w:val="26"/>
          <w:szCs w:val="26"/>
          <w:lang w:val="vi-VN"/>
        </w:rPr>
      </w:pPr>
    </w:p>
    <w:p w14:paraId="6EA04E20">
      <w:pPr>
        <w:rPr>
          <w:rFonts w:ascii="Times New Roman" w:hAnsi="Times New Roman" w:cs="Times New Roman"/>
          <w:sz w:val="26"/>
          <w:szCs w:val="26"/>
          <w:lang w:val="vi-VN"/>
        </w:rPr>
      </w:pPr>
    </w:p>
    <w:p w14:paraId="23EACC82">
      <w:pPr>
        <w:rPr>
          <w:rFonts w:ascii="Times New Roman" w:hAnsi="Times New Roman" w:cs="Times New Roman"/>
          <w:sz w:val="26"/>
          <w:szCs w:val="26"/>
          <w:lang w:val="vi-VN"/>
        </w:rPr>
      </w:pPr>
      <w:r>
        <w:rPr>
          <w:rFonts w:ascii="Times New Roman" w:hAnsi="Times New Roman" w:cs="Times New Roman"/>
          <w:sz w:val="26"/>
          <w:szCs w:val="26"/>
          <w:lang w:val="vi-VN"/>
        </w:rPr>
        <w:t>6. sp_PDT_ThongKe_SiSo</w:t>
      </w:r>
    </w:p>
    <w:p w14:paraId="738FB140">
      <w:pPr>
        <w:rPr>
          <w:rFonts w:ascii="Times New Roman" w:hAnsi="Times New Roman" w:cs="Times New Roman"/>
          <w:sz w:val="26"/>
          <w:szCs w:val="26"/>
          <w:lang w:val="vi-VN"/>
        </w:rPr>
      </w:pPr>
      <w:r>
        <w:rPr>
          <w:rFonts w:ascii="Times New Roman" w:hAnsi="Times New Roman" w:cs="Times New Roman"/>
          <w:b/>
          <w:bCs/>
          <w:sz w:val="26"/>
          <w:szCs w:val="26"/>
          <w:lang w:val="vi-VN"/>
        </w:rPr>
        <w:t>- Mục đích:</w:t>
      </w:r>
      <w:r>
        <w:rPr>
          <w:rFonts w:ascii="Times New Roman" w:hAnsi="Times New Roman" w:cs="Times New Roman"/>
          <w:sz w:val="26"/>
          <w:szCs w:val="26"/>
          <w:lang w:val="vi-VN"/>
        </w:rPr>
        <w:t xml:space="preserve"> Báo cáo số lượng sinh viên hiện có (sĩ số) của từng lớp trong hệ thống.</w:t>
      </w:r>
    </w:p>
    <w:p w14:paraId="719D2F63">
      <w:pPr>
        <w:rPr>
          <w:rFonts w:ascii="Times New Roman" w:hAnsi="Times New Roman" w:cs="Times New Roman"/>
          <w:sz w:val="26"/>
          <w:szCs w:val="26"/>
          <w:lang w:val="vi-VN"/>
        </w:rPr>
      </w:pPr>
    </w:p>
    <w:p w14:paraId="26CDA556">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677410" cy="1289050"/>
            <wp:effectExtent l="0" t="0" r="1270" b="6350"/>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6"/>
                    <pic:cNvPicPr>
                      <a:picLocks noChangeAspect="1"/>
                    </pic:cNvPicPr>
                  </pic:nvPicPr>
                  <pic:blipFill>
                    <a:blip r:embed="rId43"/>
                    <a:stretch>
                      <a:fillRect/>
                    </a:stretch>
                  </pic:blipFill>
                  <pic:spPr>
                    <a:xfrm>
                      <a:off x="0" y="0"/>
                      <a:ext cx="4677410" cy="1289050"/>
                    </a:xfrm>
                    <a:prstGeom prst="rect">
                      <a:avLst/>
                    </a:prstGeom>
                    <a:noFill/>
                    <a:ln>
                      <a:noFill/>
                    </a:ln>
                  </pic:spPr>
                </pic:pic>
              </a:graphicData>
            </a:graphic>
          </wp:inline>
        </w:drawing>
      </w:r>
    </w:p>
    <w:p w14:paraId="615B5146">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bookmarkStart w:id="66" w:name="_Toc18697"/>
      <w:r>
        <w:rPr>
          <w:rFonts w:ascii="Times New Roman" w:hAnsi="Times New Roman" w:cs="Times New Roman"/>
          <w:sz w:val="26"/>
          <w:szCs w:val="26"/>
          <w:lang w:val="vi-VN"/>
        </w:rPr>
        <w:t>: Thủ tục xem sĩ số sinh viên</w:t>
      </w:r>
      <w:bookmarkEnd w:id="66"/>
    </w:p>
    <w:p w14:paraId="087FB4CB">
      <w:pPr>
        <w:rPr>
          <w:rFonts w:ascii="Times New Roman" w:hAnsi="Times New Roman" w:cs="Times New Roman"/>
          <w:sz w:val="26"/>
          <w:szCs w:val="26"/>
          <w:lang w:val="vi-VN"/>
        </w:rPr>
      </w:pPr>
    </w:p>
    <w:p w14:paraId="1EAC7851">
      <w:pPr>
        <w:rPr>
          <w:rFonts w:ascii="Times New Roman" w:hAnsi="Times New Roman" w:cs="Times New Roman"/>
          <w:sz w:val="26"/>
          <w:szCs w:val="26"/>
          <w:lang w:val="vi-VN"/>
        </w:rPr>
      </w:pPr>
    </w:p>
    <w:p w14:paraId="5C4A4B73">
      <w:pPr>
        <w:rPr>
          <w:rFonts w:ascii="Times New Roman" w:hAnsi="Times New Roman" w:cs="Times New Roman"/>
          <w:sz w:val="26"/>
          <w:szCs w:val="26"/>
          <w:lang w:val="vi-VN"/>
        </w:rPr>
      </w:pPr>
    </w:p>
    <w:p w14:paraId="0652D315">
      <w:pPr>
        <w:rPr>
          <w:rFonts w:ascii="Times New Roman" w:hAnsi="Times New Roman" w:cs="Times New Roman"/>
          <w:b/>
          <w:bCs/>
          <w:sz w:val="28"/>
          <w:szCs w:val="28"/>
          <w:lang w:val="vi-VN"/>
        </w:rPr>
      </w:pPr>
      <w:r>
        <w:rPr>
          <w:rFonts w:ascii="Times New Roman" w:hAnsi="Times New Roman" w:cs="Times New Roman"/>
          <w:b/>
          <w:bCs/>
          <w:sz w:val="28"/>
          <w:szCs w:val="28"/>
          <w:lang w:val="vi-VN"/>
        </w:rPr>
        <w:t>NHÓM 6: QUẢN LÝ SINH VIÊN (SINHVIEN)</w:t>
      </w:r>
    </w:p>
    <w:p w14:paraId="72B8072A">
      <w:pPr>
        <w:rPr>
          <w:rFonts w:ascii="Times New Roman" w:hAnsi="Times New Roman" w:cs="Times New Roman"/>
          <w:sz w:val="26"/>
          <w:szCs w:val="26"/>
          <w:lang w:val="vi-VN"/>
        </w:rPr>
      </w:pPr>
      <w:r>
        <w:rPr>
          <w:rFonts w:ascii="Times New Roman" w:hAnsi="Times New Roman" w:cs="Times New Roman"/>
          <w:sz w:val="26"/>
          <w:szCs w:val="26"/>
          <w:lang w:val="vi-VN"/>
        </w:rPr>
        <w:t>1. sp_SinhVien_Delete</w:t>
      </w:r>
    </w:p>
    <w:p w14:paraId="6F6B9E20">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Xóa hồ sơ sinh viên khỏi danh sách quản lý.</w:t>
      </w:r>
    </w:p>
    <w:p w14:paraId="287EA6D8">
      <w:pPr>
        <w:rPr>
          <w:rFonts w:ascii="Times New Roman" w:hAnsi="Times New Roman" w:cs="Times New Roman"/>
          <w:sz w:val="26"/>
          <w:szCs w:val="26"/>
          <w:lang w:val="vi-VN"/>
        </w:rPr>
      </w:pPr>
    </w:p>
    <w:p w14:paraId="4360CE13">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765675" cy="1018540"/>
            <wp:effectExtent l="0" t="0" r="4445" b="2540"/>
            <wp:docPr id="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7"/>
                    <pic:cNvPicPr>
                      <a:picLocks noChangeAspect="1"/>
                    </pic:cNvPicPr>
                  </pic:nvPicPr>
                  <pic:blipFill>
                    <a:blip r:embed="rId44"/>
                    <a:stretch>
                      <a:fillRect/>
                    </a:stretch>
                  </pic:blipFill>
                  <pic:spPr>
                    <a:xfrm>
                      <a:off x="0" y="0"/>
                      <a:ext cx="4765675" cy="1018540"/>
                    </a:xfrm>
                    <a:prstGeom prst="rect">
                      <a:avLst/>
                    </a:prstGeom>
                    <a:noFill/>
                    <a:ln>
                      <a:noFill/>
                    </a:ln>
                  </pic:spPr>
                </pic:pic>
              </a:graphicData>
            </a:graphic>
          </wp:inline>
        </w:drawing>
      </w:r>
    </w:p>
    <w:p w14:paraId="403B6093">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39</w:t>
      </w:r>
      <w:r>
        <w:rPr>
          <w:rFonts w:ascii="Times New Roman" w:hAnsi="Times New Roman" w:cs="Times New Roman"/>
          <w:sz w:val="26"/>
          <w:szCs w:val="26"/>
        </w:rPr>
        <w:fldChar w:fldCharType="end"/>
      </w:r>
      <w:bookmarkStart w:id="67" w:name="_Toc18990"/>
      <w:r>
        <w:rPr>
          <w:rFonts w:ascii="Times New Roman" w:hAnsi="Times New Roman" w:cs="Times New Roman"/>
          <w:sz w:val="26"/>
          <w:szCs w:val="26"/>
          <w:lang w:val="vi-VN"/>
        </w:rPr>
        <w:t>: Thủ tục xóa sinh viên</w:t>
      </w:r>
      <w:bookmarkEnd w:id="67"/>
    </w:p>
    <w:p w14:paraId="2CB714B7">
      <w:pPr>
        <w:jc w:val="center"/>
        <w:rPr>
          <w:rFonts w:ascii="Times New Roman" w:hAnsi="Times New Roman" w:cs="Times New Roman"/>
          <w:sz w:val="26"/>
          <w:szCs w:val="26"/>
          <w:lang w:val="vi-VN"/>
        </w:rPr>
      </w:pPr>
    </w:p>
    <w:p w14:paraId="188113BF">
      <w:pPr>
        <w:jc w:val="center"/>
        <w:rPr>
          <w:rFonts w:ascii="Times New Roman" w:hAnsi="Times New Roman" w:cs="Times New Roman"/>
          <w:sz w:val="26"/>
          <w:szCs w:val="26"/>
          <w:lang w:val="vi-VN"/>
        </w:rPr>
      </w:pPr>
    </w:p>
    <w:p w14:paraId="17825D89">
      <w:pPr>
        <w:rPr>
          <w:rFonts w:ascii="Times New Roman" w:hAnsi="Times New Roman" w:cs="Times New Roman"/>
          <w:sz w:val="26"/>
          <w:szCs w:val="26"/>
          <w:lang w:val="vi-VN"/>
        </w:rPr>
      </w:pPr>
      <w:r>
        <w:rPr>
          <w:rFonts w:ascii="Times New Roman" w:hAnsi="Times New Roman" w:cs="Times New Roman"/>
          <w:sz w:val="26"/>
          <w:szCs w:val="26"/>
          <w:lang w:val="vi-VN"/>
        </w:rPr>
        <w:t>2. sp_SinhVien_Insert</w:t>
      </w:r>
    </w:p>
    <w:p w14:paraId="39416307">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 xml:space="preserve"> Mục đích:</w:t>
      </w:r>
      <w:r>
        <w:rPr>
          <w:rFonts w:ascii="Times New Roman" w:hAnsi="Times New Roman" w:cs="Times New Roman"/>
          <w:sz w:val="26"/>
          <w:szCs w:val="26"/>
          <w:lang w:val="vi-VN"/>
        </w:rPr>
        <w:t xml:space="preserve"> Tiếp nhận sinh viên mới (có kiểm tra mã sinh viên trùng lặp).</w:t>
      </w:r>
    </w:p>
    <w:p w14:paraId="01048F14">
      <w:pPr>
        <w:rPr>
          <w:rFonts w:ascii="Times New Roman" w:hAnsi="Times New Roman" w:cs="Times New Roman"/>
          <w:sz w:val="26"/>
          <w:szCs w:val="26"/>
          <w:lang w:val="vi-VN"/>
        </w:rPr>
      </w:pPr>
    </w:p>
    <w:p w14:paraId="080241FE">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060315" cy="1170940"/>
            <wp:effectExtent l="0" t="0" r="14605" b="2540"/>
            <wp:docPr id="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8"/>
                    <pic:cNvPicPr>
                      <a:picLocks noChangeAspect="1"/>
                    </pic:cNvPicPr>
                  </pic:nvPicPr>
                  <pic:blipFill>
                    <a:blip r:embed="rId45"/>
                    <a:stretch>
                      <a:fillRect/>
                    </a:stretch>
                  </pic:blipFill>
                  <pic:spPr>
                    <a:xfrm>
                      <a:off x="0" y="0"/>
                      <a:ext cx="5060315" cy="1170940"/>
                    </a:xfrm>
                    <a:prstGeom prst="rect">
                      <a:avLst/>
                    </a:prstGeom>
                    <a:noFill/>
                    <a:ln>
                      <a:noFill/>
                    </a:ln>
                  </pic:spPr>
                </pic:pic>
              </a:graphicData>
            </a:graphic>
          </wp:inline>
        </w:drawing>
      </w:r>
    </w:p>
    <w:p w14:paraId="4EAE9239">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bookmarkStart w:id="68" w:name="_Toc12381"/>
      <w:r>
        <w:rPr>
          <w:rFonts w:ascii="Times New Roman" w:hAnsi="Times New Roman" w:cs="Times New Roman"/>
          <w:sz w:val="26"/>
          <w:szCs w:val="26"/>
          <w:lang w:val="vi-VN"/>
        </w:rPr>
        <w:t>: Thủ tục thêm sinh viên</w:t>
      </w:r>
      <w:bookmarkEnd w:id="68"/>
    </w:p>
    <w:p w14:paraId="324C081A">
      <w:pPr>
        <w:rPr>
          <w:rFonts w:ascii="Times New Roman" w:hAnsi="Times New Roman" w:cs="Times New Roman"/>
          <w:sz w:val="26"/>
          <w:szCs w:val="26"/>
          <w:lang w:val="vi-VN"/>
        </w:rPr>
      </w:pPr>
    </w:p>
    <w:p w14:paraId="11DBA584">
      <w:pPr>
        <w:rPr>
          <w:rFonts w:ascii="Times New Roman" w:hAnsi="Times New Roman" w:cs="Times New Roman"/>
          <w:sz w:val="26"/>
          <w:szCs w:val="26"/>
          <w:lang w:val="vi-VN"/>
        </w:rPr>
      </w:pPr>
    </w:p>
    <w:p w14:paraId="549B905A">
      <w:pPr>
        <w:rPr>
          <w:rFonts w:ascii="Times New Roman" w:hAnsi="Times New Roman" w:cs="Times New Roman"/>
          <w:sz w:val="26"/>
          <w:szCs w:val="26"/>
          <w:lang w:val="vi-VN"/>
        </w:rPr>
      </w:pPr>
      <w:r>
        <w:rPr>
          <w:rFonts w:ascii="Times New Roman" w:hAnsi="Times New Roman" w:cs="Times New Roman"/>
          <w:sz w:val="26"/>
          <w:szCs w:val="26"/>
          <w:lang w:val="vi-VN"/>
        </w:rPr>
        <w:t>3. sp_SinhVien_Select</w:t>
      </w:r>
    </w:p>
    <w:p w14:paraId="15F74EC1">
      <w:pPr>
        <w:rPr>
          <w:rFonts w:ascii="Times New Roman" w:hAnsi="Times New Roman" w:cs="Times New Roman"/>
          <w:sz w:val="26"/>
          <w:szCs w:val="26"/>
          <w:lang w:val="vi-VN"/>
        </w:rPr>
      </w:pPr>
      <w:r>
        <w:rPr>
          <w:rFonts w:ascii="Times New Roman" w:hAnsi="Times New Roman" w:cs="Times New Roman"/>
          <w:b/>
          <w:bCs/>
          <w:sz w:val="26"/>
          <w:szCs w:val="26"/>
          <w:lang w:val="vi-VN"/>
        </w:rPr>
        <w:t>-Mục đích:</w:t>
      </w:r>
      <w:r>
        <w:rPr>
          <w:rFonts w:ascii="Times New Roman" w:hAnsi="Times New Roman" w:cs="Times New Roman"/>
          <w:sz w:val="26"/>
          <w:szCs w:val="26"/>
          <w:lang w:val="vi-VN"/>
        </w:rPr>
        <w:t xml:space="preserve"> Truy vấn toàn bộ danh sách sinh viên hiện có trong database.</w:t>
      </w:r>
    </w:p>
    <w:p w14:paraId="760BFB8E">
      <w:pPr>
        <w:rPr>
          <w:rFonts w:ascii="Times New Roman" w:hAnsi="Times New Roman" w:cs="Times New Roman"/>
          <w:sz w:val="26"/>
          <w:szCs w:val="26"/>
          <w:lang w:val="vi-VN"/>
        </w:rPr>
      </w:pPr>
    </w:p>
    <w:p w14:paraId="4521C884">
      <w:pPr>
        <w:rPr>
          <w:rFonts w:ascii="Times New Roman" w:hAnsi="Times New Roman" w:cs="Times New Roman"/>
          <w:sz w:val="26"/>
          <w:szCs w:val="26"/>
          <w:lang w:val="vi-VN"/>
        </w:rPr>
      </w:pPr>
    </w:p>
    <w:p w14:paraId="511762FD">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251835" cy="459740"/>
            <wp:effectExtent l="0" t="0" r="9525" b="12700"/>
            <wp:docPr id="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9"/>
                    <pic:cNvPicPr>
                      <a:picLocks noChangeAspect="1"/>
                    </pic:cNvPicPr>
                  </pic:nvPicPr>
                  <pic:blipFill>
                    <a:blip r:embed="rId46"/>
                    <a:stretch>
                      <a:fillRect/>
                    </a:stretch>
                  </pic:blipFill>
                  <pic:spPr>
                    <a:xfrm>
                      <a:off x="0" y="0"/>
                      <a:ext cx="3251835" cy="459740"/>
                    </a:xfrm>
                    <a:prstGeom prst="rect">
                      <a:avLst/>
                    </a:prstGeom>
                    <a:noFill/>
                    <a:ln>
                      <a:noFill/>
                    </a:ln>
                  </pic:spPr>
                </pic:pic>
              </a:graphicData>
            </a:graphic>
          </wp:inline>
        </w:drawing>
      </w:r>
    </w:p>
    <w:p w14:paraId="0811FFA6">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bookmarkStart w:id="69" w:name="_Toc30534"/>
      <w:r>
        <w:rPr>
          <w:rFonts w:ascii="Times New Roman" w:hAnsi="Times New Roman" w:cs="Times New Roman"/>
          <w:sz w:val="26"/>
          <w:szCs w:val="26"/>
          <w:lang w:val="vi-VN"/>
        </w:rPr>
        <w:t>: Thủ tục truy vấn sinh viên</w:t>
      </w:r>
      <w:bookmarkEnd w:id="69"/>
    </w:p>
    <w:p w14:paraId="06024DE4">
      <w:pPr>
        <w:jc w:val="both"/>
        <w:rPr>
          <w:rFonts w:ascii="Times New Roman" w:hAnsi="Times New Roman" w:cs="Times New Roman"/>
          <w:sz w:val="26"/>
          <w:szCs w:val="26"/>
          <w:lang w:val="vi-VN"/>
        </w:rPr>
      </w:pPr>
      <w:r>
        <w:rPr>
          <w:rFonts w:ascii="Times New Roman" w:hAnsi="Times New Roman" w:cs="Times New Roman"/>
          <w:sz w:val="26"/>
          <w:szCs w:val="26"/>
          <w:lang w:val="vi-VN"/>
        </w:rPr>
        <w:t>4.  sp_SinhVien_Update</w:t>
      </w:r>
    </w:p>
    <w:p w14:paraId="41806C9D">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Cập nhật thông tin cá nhân, trạng thái hoặc địa chỉ của sinh viên.</w:t>
      </w:r>
    </w:p>
    <w:p w14:paraId="10CD2C1D">
      <w:pPr>
        <w:jc w:val="both"/>
        <w:rPr>
          <w:rFonts w:ascii="Times New Roman" w:hAnsi="Times New Roman" w:cs="Times New Roman"/>
          <w:sz w:val="26"/>
          <w:szCs w:val="26"/>
          <w:lang w:val="vi-VN"/>
        </w:rPr>
      </w:pPr>
    </w:p>
    <w:p w14:paraId="299E5EF3">
      <w:pPr>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153660" cy="1344295"/>
            <wp:effectExtent l="0" t="0" r="12700" b="12065"/>
            <wp:docPr id="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0"/>
                    <pic:cNvPicPr>
                      <a:picLocks noChangeAspect="1"/>
                    </pic:cNvPicPr>
                  </pic:nvPicPr>
                  <pic:blipFill>
                    <a:blip r:embed="rId47"/>
                    <a:stretch>
                      <a:fillRect/>
                    </a:stretch>
                  </pic:blipFill>
                  <pic:spPr>
                    <a:xfrm>
                      <a:off x="0" y="0"/>
                      <a:ext cx="5153660" cy="1344295"/>
                    </a:xfrm>
                    <a:prstGeom prst="rect">
                      <a:avLst/>
                    </a:prstGeom>
                    <a:noFill/>
                    <a:ln>
                      <a:noFill/>
                    </a:ln>
                  </pic:spPr>
                </pic:pic>
              </a:graphicData>
            </a:graphic>
          </wp:inline>
        </w:drawing>
      </w:r>
    </w:p>
    <w:p w14:paraId="4CBA9CE4">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bookmarkStart w:id="70" w:name="_Toc14162"/>
      <w:r>
        <w:rPr>
          <w:rFonts w:ascii="Times New Roman" w:hAnsi="Times New Roman" w:cs="Times New Roman"/>
          <w:sz w:val="26"/>
          <w:szCs w:val="26"/>
          <w:lang w:val="vi-VN"/>
        </w:rPr>
        <w:t>: Thủ tục cập nhật một sinh viên cụ thể</w:t>
      </w:r>
      <w:bookmarkEnd w:id="70"/>
    </w:p>
    <w:p w14:paraId="407BD853">
      <w:pPr>
        <w:jc w:val="center"/>
        <w:rPr>
          <w:rFonts w:ascii="Times New Roman" w:hAnsi="Times New Roman" w:cs="Times New Roman"/>
          <w:sz w:val="26"/>
          <w:szCs w:val="26"/>
          <w:lang w:val="vi-VN"/>
        </w:rPr>
      </w:pPr>
    </w:p>
    <w:p w14:paraId="7621A456">
      <w:pPr>
        <w:jc w:val="center"/>
        <w:rPr>
          <w:rFonts w:ascii="Times New Roman" w:hAnsi="Times New Roman" w:cs="Times New Roman"/>
          <w:sz w:val="26"/>
          <w:szCs w:val="26"/>
          <w:lang w:val="vi-VN"/>
        </w:rPr>
      </w:pPr>
    </w:p>
    <w:p w14:paraId="584CA167">
      <w:pPr>
        <w:jc w:val="both"/>
        <w:rPr>
          <w:rFonts w:ascii="Times New Roman" w:hAnsi="Times New Roman" w:cs="Times New Roman"/>
          <w:sz w:val="26"/>
          <w:szCs w:val="26"/>
          <w:lang w:val="vi-VN"/>
        </w:rPr>
      </w:pPr>
      <w:r>
        <w:rPr>
          <w:rFonts w:ascii="Times New Roman" w:hAnsi="Times New Roman" w:cs="Times New Roman"/>
          <w:sz w:val="26"/>
          <w:szCs w:val="26"/>
          <w:lang w:val="vi-VN"/>
        </w:rPr>
        <w:t>5. sp_SinhVien_XemDiem</w:t>
      </w:r>
    </w:p>
    <w:p w14:paraId="6836CA1A">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Cho phép sinh viên tự tra cứu kết quả học tập của cá nhân mình,</w:t>
      </w:r>
    </w:p>
    <w:p w14:paraId="7F000CA8">
      <w:pPr>
        <w:jc w:val="both"/>
        <w:rPr>
          <w:rFonts w:ascii="Times New Roman" w:hAnsi="Times New Roman" w:cs="Times New Roman"/>
          <w:sz w:val="26"/>
          <w:szCs w:val="26"/>
          <w:lang w:val="vi-VN"/>
        </w:rPr>
      </w:pPr>
    </w:p>
    <w:p w14:paraId="132B0F65">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697095" cy="1092835"/>
            <wp:effectExtent l="0" t="0" r="12065" b="4445"/>
            <wp:docPr id="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1"/>
                    <pic:cNvPicPr>
                      <a:picLocks noChangeAspect="1"/>
                    </pic:cNvPicPr>
                  </pic:nvPicPr>
                  <pic:blipFill>
                    <a:blip r:embed="rId48"/>
                    <a:stretch>
                      <a:fillRect/>
                    </a:stretch>
                  </pic:blipFill>
                  <pic:spPr>
                    <a:xfrm>
                      <a:off x="0" y="0"/>
                      <a:ext cx="4697095" cy="1092835"/>
                    </a:xfrm>
                    <a:prstGeom prst="rect">
                      <a:avLst/>
                    </a:prstGeom>
                    <a:noFill/>
                    <a:ln>
                      <a:noFill/>
                    </a:ln>
                  </pic:spPr>
                </pic:pic>
              </a:graphicData>
            </a:graphic>
          </wp:inline>
        </w:drawing>
      </w:r>
    </w:p>
    <w:p w14:paraId="25742E3F">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bookmarkStart w:id="71" w:name="_Toc9485"/>
      <w:r>
        <w:rPr>
          <w:rFonts w:ascii="Times New Roman" w:hAnsi="Times New Roman" w:cs="Times New Roman"/>
          <w:sz w:val="26"/>
          <w:szCs w:val="26"/>
          <w:lang w:val="vi-VN"/>
        </w:rPr>
        <w:t>: Thủ tục sinh viên xem điểm của mình</w:t>
      </w:r>
      <w:bookmarkEnd w:id="71"/>
    </w:p>
    <w:p w14:paraId="16C88073">
      <w:pPr>
        <w:jc w:val="center"/>
        <w:rPr>
          <w:rFonts w:ascii="Times New Roman" w:hAnsi="Times New Roman" w:cs="Times New Roman"/>
          <w:sz w:val="26"/>
          <w:szCs w:val="26"/>
          <w:lang w:val="vi-VN"/>
        </w:rPr>
      </w:pPr>
    </w:p>
    <w:p w14:paraId="510A8D69">
      <w:pPr>
        <w:jc w:val="center"/>
        <w:rPr>
          <w:rFonts w:ascii="Times New Roman" w:hAnsi="Times New Roman" w:cs="Times New Roman"/>
          <w:sz w:val="26"/>
          <w:szCs w:val="26"/>
          <w:lang w:val="vi-VN"/>
        </w:rPr>
      </w:pPr>
    </w:p>
    <w:p w14:paraId="37ECD344">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NHÓM 7: HỆ THỐNG VÀ THỐNG KÊ KHÁC</w:t>
      </w:r>
    </w:p>
    <w:p w14:paraId="731EE7A9">
      <w:pPr>
        <w:jc w:val="both"/>
        <w:rPr>
          <w:rFonts w:ascii="Times New Roman" w:hAnsi="Times New Roman" w:cs="Times New Roman"/>
          <w:sz w:val="26"/>
          <w:szCs w:val="26"/>
          <w:lang w:val="vi-VN"/>
        </w:rPr>
      </w:pPr>
      <w:r>
        <w:rPr>
          <w:rFonts w:ascii="Times New Roman" w:hAnsi="Times New Roman" w:cs="Times New Roman"/>
          <w:sz w:val="26"/>
          <w:szCs w:val="26"/>
          <w:lang w:val="vi-VN"/>
        </w:rPr>
        <w:t>1. sp_KiemTraQuyen</w:t>
      </w:r>
    </w:p>
    <w:p w14:paraId="3346607B">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Dùng để xác định danh sách các quyền hạn cụ thể mà một tài khoản được phép thực hiện trong hệ thống dựa trên tên đăng nhập.</w:t>
      </w:r>
    </w:p>
    <w:p w14:paraId="1F48EEE3">
      <w:pPr>
        <w:jc w:val="both"/>
        <w:rPr>
          <w:rFonts w:ascii="Times New Roman" w:hAnsi="Times New Roman" w:cs="Times New Roman"/>
          <w:sz w:val="26"/>
          <w:szCs w:val="26"/>
          <w:lang w:val="vi-VN"/>
        </w:rPr>
      </w:pPr>
    </w:p>
    <w:p w14:paraId="46767C4C">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858385" cy="1402715"/>
            <wp:effectExtent l="0" t="0" r="3175" b="14605"/>
            <wp:docPr id="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2"/>
                    <pic:cNvPicPr>
                      <a:picLocks noChangeAspect="1"/>
                    </pic:cNvPicPr>
                  </pic:nvPicPr>
                  <pic:blipFill>
                    <a:blip r:embed="rId49"/>
                    <a:stretch>
                      <a:fillRect/>
                    </a:stretch>
                  </pic:blipFill>
                  <pic:spPr>
                    <a:xfrm>
                      <a:off x="0" y="0"/>
                      <a:ext cx="4858385" cy="1402715"/>
                    </a:xfrm>
                    <a:prstGeom prst="rect">
                      <a:avLst/>
                    </a:prstGeom>
                    <a:noFill/>
                    <a:ln>
                      <a:noFill/>
                    </a:ln>
                  </pic:spPr>
                </pic:pic>
              </a:graphicData>
            </a:graphic>
          </wp:inline>
        </w:drawing>
      </w:r>
    </w:p>
    <w:p w14:paraId="0C71E58D">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bookmarkStart w:id="72" w:name="_Toc22731"/>
      <w:r>
        <w:rPr>
          <w:rFonts w:ascii="Times New Roman" w:hAnsi="Times New Roman" w:cs="Times New Roman"/>
          <w:sz w:val="26"/>
          <w:szCs w:val="26"/>
          <w:lang w:val="vi-VN"/>
        </w:rPr>
        <w:t>: Thủ tục kiểm tra quyền truy cập của tài khoản</w:t>
      </w:r>
      <w:bookmarkEnd w:id="72"/>
    </w:p>
    <w:p w14:paraId="73E08759">
      <w:pPr>
        <w:jc w:val="center"/>
        <w:rPr>
          <w:rFonts w:ascii="Times New Roman" w:hAnsi="Times New Roman" w:cs="Times New Roman"/>
          <w:sz w:val="26"/>
          <w:szCs w:val="26"/>
          <w:lang w:val="vi-VN"/>
        </w:rPr>
      </w:pPr>
    </w:p>
    <w:p w14:paraId="1DF33C32">
      <w:pPr>
        <w:jc w:val="center"/>
        <w:rPr>
          <w:rFonts w:ascii="Times New Roman" w:hAnsi="Times New Roman" w:cs="Times New Roman"/>
          <w:sz w:val="26"/>
          <w:szCs w:val="26"/>
          <w:lang w:val="vi-VN"/>
        </w:rPr>
      </w:pPr>
    </w:p>
    <w:p w14:paraId="7C1283DD">
      <w:pPr>
        <w:jc w:val="center"/>
        <w:rPr>
          <w:rFonts w:ascii="Times New Roman" w:hAnsi="Times New Roman" w:cs="Times New Roman"/>
          <w:sz w:val="26"/>
          <w:szCs w:val="26"/>
          <w:lang w:val="vi-VN"/>
        </w:rPr>
      </w:pPr>
    </w:p>
    <w:p w14:paraId="799BDB2D">
      <w:pPr>
        <w:jc w:val="both"/>
        <w:rPr>
          <w:rFonts w:ascii="Times New Roman" w:hAnsi="Times New Roman" w:cs="Times New Roman"/>
          <w:sz w:val="26"/>
          <w:szCs w:val="26"/>
          <w:lang w:val="vi-VN"/>
        </w:rPr>
      </w:pPr>
      <w:r>
        <w:rPr>
          <w:rFonts w:ascii="Times New Roman" w:hAnsi="Times New Roman" w:cs="Times New Roman"/>
          <w:sz w:val="26"/>
          <w:szCs w:val="26"/>
          <w:lang w:val="vi-VN"/>
        </w:rPr>
        <w:t>2. sp_ThongKeKetQua</w:t>
      </w:r>
    </w:p>
    <w:p w14:paraId="1E1132DB">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Báo cáo tổng hợp tình trạng Đậu/Rớt dựa trên điểm tổng kết của toàn bộ sinh viên.</w:t>
      </w:r>
    </w:p>
    <w:p w14:paraId="3A19D8E9">
      <w:pPr>
        <w:jc w:val="both"/>
        <w:rPr>
          <w:rFonts w:ascii="Times New Roman" w:hAnsi="Times New Roman" w:cs="Times New Roman"/>
          <w:sz w:val="26"/>
          <w:szCs w:val="26"/>
          <w:lang w:val="vi-VN"/>
        </w:rPr>
      </w:pPr>
    </w:p>
    <w:p w14:paraId="47DDD326">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612005" cy="1067435"/>
            <wp:effectExtent l="0" t="0" r="5715" b="14605"/>
            <wp:docPr id="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3"/>
                    <pic:cNvPicPr>
                      <a:picLocks noChangeAspect="1"/>
                    </pic:cNvPicPr>
                  </pic:nvPicPr>
                  <pic:blipFill>
                    <a:blip r:embed="rId50"/>
                    <a:stretch>
                      <a:fillRect/>
                    </a:stretch>
                  </pic:blipFill>
                  <pic:spPr>
                    <a:xfrm>
                      <a:off x="0" y="0"/>
                      <a:ext cx="4612005" cy="1067435"/>
                    </a:xfrm>
                    <a:prstGeom prst="rect">
                      <a:avLst/>
                    </a:prstGeom>
                    <a:noFill/>
                    <a:ln>
                      <a:noFill/>
                    </a:ln>
                  </pic:spPr>
                </pic:pic>
              </a:graphicData>
            </a:graphic>
          </wp:inline>
        </w:drawing>
      </w:r>
    </w:p>
    <w:p w14:paraId="71378C96">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bookmarkStart w:id="73" w:name="_Toc2205"/>
      <w:r>
        <w:rPr>
          <w:rFonts w:ascii="Times New Roman" w:hAnsi="Times New Roman" w:cs="Times New Roman"/>
          <w:sz w:val="26"/>
          <w:szCs w:val="26"/>
          <w:lang w:val="vi-VN"/>
        </w:rPr>
        <w:t>: Thủ tục thống kê kết quả học tập</w:t>
      </w:r>
      <w:bookmarkEnd w:id="73"/>
    </w:p>
    <w:p w14:paraId="75F749B8">
      <w:pPr>
        <w:jc w:val="center"/>
        <w:rPr>
          <w:rFonts w:ascii="Times New Roman" w:hAnsi="Times New Roman" w:cs="Times New Roman"/>
          <w:sz w:val="26"/>
          <w:szCs w:val="26"/>
          <w:lang w:val="vi-VN"/>
        </w:rPr>
      </w:pPr>
    </w:p>
    <w:p w14:paraId="03C7BAB3">
      <w:pPr>
        <w:jc w:val="center"/>
        <w:rPr>
          <w:rFonts w:ascii="Times New Roman" w:hAnsi="Times New Roman" w:cs="Times New Roman"/>
          <w:sz w:val="26"/>
          <w:szCs w:val="26"/>
          <w:lang w:val="vi-VN"/>
        </w:rPr>
      </w:pPr>
    </w:p>
    <w:p w14:paraId="102449D6">
      <w:pPr>
        <w:jc w:val="both"/>
        <w:rPr>
          <w:rFonts w:ascii="Times New Roman" w:hAnsi="Times New Roman" w:cs="Times New Roman"/>
          <w:sz w:val="26"/>
          <w:szCs w:val="26"/>
          <w:lang w:val="vi-VN"/>
        </w:rPr>
      </w:pPr>
    </w:p>
    <w:p w14:paraId="45C28774">
      <w:pPr>
        <w:pStyle w:val="4"/>
        <w:rPr>
          <w:rFonts w:ascii="Times New Roman" w:hAnsi="Times New Roman" w:cs="Times New Roman"/>
          <w:sz w:val="28"/>
          <w:szCs w:val="28"/>
          <w:lang w:val="vi-VN"/>
        </w:rPr>
      </w:pPr>
      <w:bookmarkStart w:id="74" w:name="_Toc8459"/>
      <w:r>
        <w:rPr>
          <w:rFonts w:ascii="Times New Roman" w:hAnsi="Times New Roman" w:cs="Times New Roman"/>
          <w:sz w:val="28"/>
          <w:szCs w:val="28"/>
          <w:lang w:val="vi-VN"/>
        </w:rPr>
        <w:t>2.4.5. Các hàm xử lý nghiệp vụ (Functions)</w:t>
      </w:r>
      <w:bookmarkEnd w:id="74"/>
    </w:p>
    <w:p w14:paraId="6E0BC22D">
      <w:pPr>
        <w:jc w:val="both"/>
        <w:rPr>
          <w:rFonts w:ascii="Times New Roman" w:hAnsi="Times New Roman" w:cs="Times New Roman"/>
          <w:sz w:val="26"/>
          <w:szCs w:val="26"/>
          <w:lang w:val="vi-VN"/>
        </w:rPr>
      </w:pPr>
      <w:r>
        <w:rPr>
          <w:rFonts w:ascii="Times New Roman" w:hAnsi="Times New Roman" w:cs="Times New Roman"/>
          <w:sz w:val="26"/>
          <w:szCs w:val="26"/>
          <w:lang w:val="vi-VN"/>
        </w:rPr>
        <w:t>Các hàm này được sử dụng để thực hiện các tính toán logic lặp đi lặp lại, giúp mã nguồn SQL ngắn gọn và dễ quản lý hơn.</w:t>
      </w:r>
    </w:p>
    <w:p w14:paraId="30D15218">
      <w:pPr>
        <w:jc w:val="both"/>
        <w:rPr>
          <w:rFonts w:ascii="Times New Roman" w:hAnsi="Times New Roman" w:cs="Times New Roman"/>
          <w:sz w:val="26"/>
          <w:szCs w:val="26"/>
          <w:lang w:val="vi-VN"/>
        </w:rPr>
      </w:pPr>
      <w:r>
        <w:rPr>
          <w:rFonts w:ascii="Times New Roman" w:hAnsi="Times New Roman" w:cs="Times New Roman"/>
          <w:sz w:val="26"/>
          <w:szCs w:val="26"/>
          <w:lang w:val="vi-VN"/>
        </w:rPr>
        <w:t>1. Hàm tính điểm tổng kết (fn_TinhDiemTongKet)</w:t>
      </w:r>
    </w:p>
    <w:p w14:paraId="3A2993C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Tự động tính toán điểm tổng kết môn học dựa trên trọng số: 40% điểm quá trình (DiemQT) và 60% điểm thi (DiemThi).</w:t>
      </w:r>
    </w:p>
    <w:p w14:paraId="2A2576C3">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Ý nghĩa</w:t>
      </w:r>
      <w:r>
        <w:rPr>
          <w:rFonts w:ascii="Times New Roman" w:hAnsi="Times New Roman" w:cs="Times New Roman"/>
          <w:sz w:val="26"/>
          <w:szCs w:val="26"/>
          <w:lang w:val="vi-VN"/>
        </w:rPr>
        <w:t>: Đảm bảo quy tắc tính điểm thống nhất toàn trường, tránh sai sót khi tính toán thủ công.</w:t>
      </w:r>
    </w:p>
    <w:p w14:paraId="351691D8">
      <w:pPr>
        <w:rPr>
          <w:rFonts w:ascii="Times New Roman" w:hAnsi="Times New Roman" w:cs="Times New Roman"/>
          <w:sz w:val="26"/>
          <w:szCs w:val="26"/>
          <w:lang w:val="vi-VN"/>
        </w:rPr>
      </w:pPr>
    </w:p>
    <w:p w14:paraId="0303C680">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925570" cy="1816100"/>
            <wp:effectExtent l="0" t="0" r="6350" b="12700"/>
            <wp:docPr id="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4"/>
                    <pic:cNvPicPr>
                      <a:picLocks noChangeAspect="1"/>
                    </pic:cNvPicPr>
                  </pic:nvPicPr>
                  <pic:blipFill>
                    <a:blip r:embed="rId51"/>
                    <a:stretch>
                      <a:fillRect/>
                    </a:stretch>
                  </pic:blipFill>
                  <pic:spPr>
                    <a:xfrm>
                      <a:off x="0" y="0"/>
                      <a:ext cx="3925570" cy="1816100"/>
                    </a:xfrm>
                    <a:prstGeom prst="rect">
                      <a:avLst/>
                    </a:prstGeom>
                    <a:noFill/>
                    <a:ln>
                      <a:noFill/>
                    </a:ln>
                  </pic:spPr>
                </pic:pic>
              </a:graphicData>
            </a:graphic>
          </wp:inline>
        </w:drawing>
      </w:r>
    </w:p>
    <w:p w14:paraId="0B7DBFDC">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46</w:t>
      </w:r>
      <w:r>
        <w:rPr>
          <w:rFonts w:ascii="Times New Roman" w:hAnsi="Times New Roman" w:cs="Times New Roman"/>
          <w:sz w:val="26"/>
          <w:szCs w:val="26"/>
        </w:rPr>
        <w:fldChar w:fldCharType="end"/>
      </w:r>
      <w:bookmarkStart w:id="75" w:name="_Toc28374"/>
      <w:r>
        <w:rPr>
          <w:rFonts w:ascii="Times New Roman" w:hAnsi="Times New Roman" w:cs="Times New Roman"/>
          <w:sz w:val="26"/>
          <w:szCs w:val="26"/>
          <w:lang w:val="vi-VN"/>
        </w:rPr>
        <w:t>: Hàm tính điểm tổng kết</w:t>
      </w:r>
      <w:bookmarkEnd w:id="75"/>
    </w:p>
    <w:p w14:paraId="3DDF8747">
      <w:pPr>
        <w:jc w:val="center"/>
        <w:rPr>
          <w:rFonts w:ascii="Times New Roman" w:hAnsi="Times New Roman" w:cs="Times New Roman"/>
          <w:lang w:val="vi-VN"/>
        </w:rPr>
      </w:pPr>
    </w:p>
    <w:p w14:paraId="32F99E6C">
      <w:pPr>
        <w:rPr>
          <w:rFonts w:ascii="Times New Roman" w:hAnsi="Times New Roman" w:cs="Times New Roman"/>
          <w:sz w:val="26"/>
          <w:szCs w:val="26"/>
          <w:lang w:val="vi-VN"/>
        </w:rPr>
      </w:pPr>
    </w:p>
    <w:p w14:paraId="11231AD6">
      <w:pPr>
        <w:rPr>
          <w:rFonts w:ascii="Times New Roman" w:hAnsi="Times New Roman" w:cs="Times New Roman"/>
          <w:sz w:val="26"/>
          <w:szCs w:val="26"/>
          <w:lang w:val="vi-VN"/>
        </w:rPr>
      </w:pPr>
      <w:r>
        <w:rPr>
          <w:rFonts w:ascii="Times New Roman" w:hAnsi="Times New Roman" w:cs="Times New Roman"/>
          <w:sz w:val="26"/>
          <w:szCs w:val="26"/>
          <w:lang w:val="vi-VN"/>
        </w:rPr>
        <w:t>2. Hàm xếp loại kết quả (fn_XepLoaiKetQua)</w:t>
      </w:r>
    </w:p>
    <w:p w14:paraId="48101963">
      <w:pPr>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 xml:space="preserve"> Mục đích</w:t>
      </w:r>
      <w:r>
        <w:rPr>
          <w:rFonts w:ascii="Times New Roman" w:hAnsi="Times New Roman" w:cs="Times New Roman"/>
          <w:sz w:val="26"/>
          <w:szCs w:val="26"/>
          <w:lang w:val="vi-VN"/>
        </w:rPr>
        <w:t>: Dựa trên điểm tổng kết để trả về trạng thái “Đạt” hoặc “Không đạt”.</w:t>
      </w:r>
    </w:p>
    <w:p w14:paraId="42C00527">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Ý nghĩa</w:t>
      </w:r>
      <w:r>
        <w:rPr>
          <w:rFonts w:ascii="Times New Roman" w:hAnsi="Times New Roman" w:cs="Times New Roman"/>
          <w:sz w:val="26"/>
          <w:szCs w:val="26"/>
          <w:lang w:val="vi-VN"/>
        </w:rPr>
        <w:t>: Tự động hóa việc đánh giá kết quả học tập của sinh viên một cách nhanh chóng (điểm &gt;=5 là Đạt).</w:t>
      </w:r>
    </w:p>
    <w:p w14:paraId="3A79A6F6">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261995" cy="2385060"/>
            <wp:effectExtent l="0" t="0" r="14605" b="7620"/>
            <wp:docPr id="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5"/>
                    <pic:cNvPicPr>
                      <a:picLocks noChangeAspect="1"/>
                    </pic:cNvPicPr>
                  </pic:nvPicPr>
                  <pic:blipFill>
                    <a:blip r:embed="rId52"/>
                    <a:stretch>
                      <a:fillRect/>
                    </a:stretch>
                  </pic:blipFill>
                  <pic:spPr>
                    <a:xfrm>
                      <a:off x="0" y="0"/>
                      <a:ext cx="3261995" cy="2385060"/>
                    </a:xfrm>
                    <a:prstGeom prst="rect">
                      <a:avLst/>
                    </a:prstGeom>
                    <a:noFill/>
                    <a:ln>
                      <a:noFill/>
                    </a:ln>
                  </pic:spPr>
                </pic:pic>
              </a:graphicData>
            </a:graphic>
          </wp:inline>
        </w:drawing>
      </w:r>
    </w:p>
    <w:p w14:paraId="068B1F84">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47</w:t>
      </w:r>
      <w:r>
        <w:rPr>
          <w:rFonts w:ascii="Times New Roman" w:hAnsi="Times New Roman" w:cs="Times New Roman"/>
          <w:sz w:val="26"/>
          <w:szCs w:val="26"/>
        </w:rPr>
        <w:fldChar w:fldCharType="end"/>
      </w:r>
      <w:bookmarkStart w:id="76" w:name="_Toc10657"/>
      <w:r>
        <w:rPr>
          <w:rFonts w:ascii="Times New Roman" w:hAnsi="Times New Roman" w:cs="Times New Roman"/>
          <w:sz w:val="26"/>
          <w:szCs w:val="26"/>
          <w:lang w:val="vi-VN"/>
        </w:rPr>
        <w:t>: Hàm xếp loại học tập</w:t>
      </w:r>
      <w:bookmarkEnd w:id="76"/>
    </w:p>
    <w:p w14:paraId="3B06CC50">
      <w:pPr>
        <w:pStyle w:val="4"/>
        <w:rPr>
          <w:rFonts w:ascii="Times New Roman" w:hAnsi="Times New Roman" w:cs="Times New Roman"/>
          <w:sz w:val="28"/>
          <w:szCs w:val="28"/>
          <w:lang w:val="vi-VN"/>
        </w:rPr>
      </w:pPr>
      <w:bookmarkStart w:id="77" w:name="_Toc4902"/>
      <w:r>
        <w:rPr>
          <w:rFonts w:ascii="Times New Roman" w:hAnsi="Times New Roman" w:cs="Times New Roman"/>
          <w:sz w:val="28"/>
          <w:szCs w:val="28"/>
          <w:lang w:val="vi-VN"/>
        </w:rPr>
        <w:t>2.4.6. Các trình kích hoạt (Triggers)</w:t>
      </w:r>
      <w:bookmarkEnd w:id="77"/>
    </w:p>
    <w:p w14:paraId="7D69ED56">
      <w:pPr>
        <w:jc w:val="both"/>
        <w:rPr>
          <w:rFonts w:ascii="Times New Roman" w:hAnsi="Times New Roman" w:cs="Times New Roman"/>
          <w:sz w:val="26"/>
          <w:szCs w:val="26"/>
          <w:lang w:val="vi-VN"/>
        </w:rPr>
      </w:pPr>
      <w:r>
        <w:rPr>
          <w:rFonts w:ascii="Times New Roman" w:hAnsi="Times New Roman" w:cs="Times New Roman"/>
          <w:sz w:val="26"/>
          <w:szCs w:val="26"/>
          <w:lang w:val="vi-VN"/>
        </w:rPr>
        <w:t>Trigger là các đoạn mã tự động chạy khi có thao tác Insert, Update hoặc Delete. Đây là phần “Trí tuệ nhân tạo” giúp database tự quản lý dữ liệu không cần sự can thiệp của người dùng.</w:t>
      </w:r>
    </w:p>
    <w:p w14:paraId="6E52F1F4">
      <w:pPr>
        <w:jc w:val="both"/>
        <w:rPr>
          <w:rFonts w:ascii="Times New Roman" w:hAnsi="Times New Roman" w:cs="Times New Roman"/>
          <w:sz w:val="26"/>
          <w:szCs w:val="26"/>
          <w:lang w:val="vi-VN"/>
        </w:rPr>
      </w:pPr>
    </w:p>
    <w:p w14:paraId="4606F45C">
      <w:pPr>
        <w:jc w:val="both"/>
        <w:rPr>
          <w:rFonts w:ascii="Times New Roman" w:hAnsi="Times New Roman" w:cs="Times New Roman"/>
          <w:sz w:val="26"/>
          <w:szCs w:val="26"/>
          <w:lang w:val="vi-VN"/>
        </w:rPr>
      </w:pPr>
      <w:r>
        <w:rPr>
          <w:rFonts w:ascii="Times New Roman" w:hAnsi="Times New Roman" w:cs="Times New Roman"/>
          <w:sz w:val="26"/>
          <w:szCs w:val="26"/>
          <w:lang w:val="vi-VN"/>
        </w:rPr>
        <w:t>1. Trigger tự động cập nhật điểm tổng kết (trg_UpdateDiemTongKet)</w:t>
      </w:r>
    </w:p>
    <w:p w14:paraId="5456404C">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Khi giảng viên cập nhật điểm quá trình hoặc điểm thi trong bảng DangKyHoc, trigger sẽ tự động gọi hàm fn_TinhDiemTongKet để cập nhật lại cột DiemTongKet.</w:t>
      </w:r>
    </w:p>
    <w:p w14:paraId="62F5CBC5">
      <w:pPr>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b/>
          <w:bCs/>
          <w:sz w:val="26"/>
          <w:szCs w:val="26"/>
          <w:lang w:val="vi-VN"/>
        </w:rPr>
        <w:t xml:space="preserve"> Ý nghĩa:</w:t>
      </w:r>
      <w:r>
        <w:rPr>
          <w:rFonts w:ascii="Times New Roman" w:hAnsi="Times New Roman" w:cs="Times New Roman"/>
          <w:sz w:val="26"/>
          <w:szCs w:val="26"/>
          <w:lang w:val="vi-VN"/>
        </w:rPr>
        <w:t xml:space="preserve"> Đảm bảo dữ liệu điểm luôn chính xác ngay lập tức mà không cần tính toán lại bằng tay.</w:t>
      </w:r>
    </w:p>
    <w:p w14:paraId="16DBAE01">
      <w:pPr>
        <w:jc w:val="both"/>
        <w:rPr>
          <w:rFonts w:ascii="Times New Roman" w:hAnsi="Times New Roman" w:cs="Times New Roman"/>
          <w:sz w:val="26"/>
          <w:szCs w:val="26"/>
          <w:lang w:val="vi-VN"/>
        </w:rPr>
      </w:pPr>
    </w:p>
    <w:p w14:paraId="319E418E">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445635" cy="1658620"/>
            <wp:effectExtent l="0" t="0" r="4445" b="2540"/>
            <wp:docPr id="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6"/>
                    <pic:cNvPicPr>
                      <a:picLocks noChangeAspect="1"/>
                    </pic:cNvPicPr>
                  </pic:nvPicPr>
                  <pic:blipFill>
                    <a:blip r:embed="rId53"/>
                    <a:stretch>
                      <a:fillRect/>
                    </a:stretch>
                  </pic:blipFill>
                  <pic:spPr>
                    <a:xfrm>
                      <a:off x="0" y="0"/>
                      <a:ext cx="4445635" cy="1658620"/>
                    </a:xfrm>
                    <a:prstGeom prst="rect">
                      <a:avLst/>
                    </a:prstGeom>
                    <a:noFill/>
                    <a:ln>
                      <a:noFill/>
                    </a:ln>
                  </pic:spPr>
                </pic:pic>
              </a:graphicData>
            </a:graphic>
          </wp:inline>
        </w:drawing>
      </w:r>
    </w:p>
    <w:p w14:paraId="5F3A300D">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bookmarkStart w:id="78" w:name="_Toc1155"/>
      <w:r>
        <w:rPr>
          <w:rFonts w:ascii="Times New Roman" w:hAnsi="Times New Roman" w:cs="Times New Roman"/>
          <w:sz w:val="26"/>
          <w:szCs w:val="26"/>
          <w:lang w:val="vi-VN"/>
        </w:rPr>
        <w:t>: Trigger tự động cập nhật điểm tổng kết</w:t>
      </w:r>
      <w:bookmarkEnd w:id="78"/>
    </w:p>
    <w:p w14:paraId="6148E04E">
      <w:pPr>
        <w:jc w:val="center"/>
        <w:rPr>
          <w:rFonts w:ascii="Times New Roman" w:hAnsi="Times New Roman" w:cs="Times New Roman"/>
          <w:sz w:val="26"/>
          <w:szCs w:val="26"/>
          <w:lang w:val="vi-VN"/>
        </w:rPr>
      </w:pPr>
    </w:p>
    <w:p w14:paraId="72FE9524">
      <w:pPr>
        <w:jc w:val="center"/>
        <w:rPr>
          <w:rFonts w:ascii="Times New Roman" w:hAnsi="Times New Roman" w:cs="Times New Roman"/>
          <w:sz w:val="26"/>
          <w:szCs w:val="26"/>
          <w:lang w:val="vi-VN"/>
        </w:rPr>
      </w:pPr>
    </w:p>
    <w:p w14:paraId="2DE6DA0B">
      <w:pPr>
        <w:jc w:val="both"/>
        <w:rPr>
          <w:rFonts w:ascii="Times New Roman" w:hAnsi="Times New Roman" w:cs="Times New Roman"/>
          <w:sz w:val="26"/>
          <w:szCs w:val="26"/>
          <w:lang w:val="vi-VN"/>
        </w:rPr>
      </w:pPr>
      <w:r>
        <w:rPr>
          <w:rFonts w:ascii="Times New Roman" w:hAnsi="Times New Roman" w:cs="Times New Roman"/>
          <w:sz w:val="26"/>
          <w:szCs w:val="26"/>
          <w:lang w:val="vi-VN"/>
        </w:rPr>
        <w:t>2. Trigger kiểm tra ràng buộc xóa Khoa (trg_KiemTraXoaKhoa)</w:t>
      </w:r>
    </w:p>
    <w:p w14:paraId="345361B9">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Mục đích</w:t>
      </w:r>
      <w:r>
        <w:rPr>
          <w:rFonts w:ascii="Times New Roman" w:hAnsi="Times New Roman" w:cs="Times New Roman"/>
          <w:sz w:val="26"/>
          <w:szCs w:val="26"/>
          <w:lang w:val="vi-VN"/>
        </w:rPr>
        <w:t>: Ngăn chặn xóa một khoa nếu khoa đó vẫn còn giảng viên hoặc lớp học đang tồn tại.</w:t>
      </w:r>
    </w:p>
    <w:p w14:paraId="4F23E9A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Ý nghĩa</w:t>
      </w:r>
      <w:r>
        <w:rPr>
          <w:rFonts w:ascii="Times New Roman" w:hAnsi="Times New Roman" w:cs="Times New Roman"/>
          <w:sz w:val="26"/>
          <w:szCs w:val="26"/>
          <w:lang w:val="vi-VN"/>
        </w:rPr>
        <w:t>: Bảo vệ tính toàn vẹn tham chiếu, tránh tình trạng “dữ liệu mồ côi” trong hệ thống.</w:t>
      </w:r>
    </w:p>
    <w:p w14:paraId="7C210CDB">
      <w:pPr>
        <w:jc w:val="both"/>
        <w:rPr>
          <w:rFonts w:ascii="Times New Roman" w:hAnsi="Times New Roman" w:cs="Times New Roman"/>
          <w:sz w:val="26"/>
          <w:szCs w:val="26"/>
          <w:lang w:val="vi-VN"/>
        </w:rPr>
      </w:pPr>
    </w:p>
    <w:p w14:paraId="12AC0C98">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616450" cy="2023110"/>
            <wp:effectExtent l="0" t="0" r="1270" b="3810"/>
            <wp:docPr id="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7"/>
                    <pic:cNvPicPr>
                      <a:picLocks noChangeAspect="1"/>
                    </pic:cNvPicPr>
                  </pic:nvPicPr>
                  <pic:blipFill>
                    <a:blip r:embed="rId54"/>
                    <a:stretch>
                      <a:fillRect/>
                    </a:stretch>
                  </pic:blipFill>
                  <pic:spPr>
                    <a:xfrm>
                      <a:off x="0" y="0"/>
                      <a:ext cx="4616450" cy="2023110"/>
                    </a:xfrm>
                    <a:prstGeom prst="rect">
                      <a:avLst/>
                    </a:prstGeom>
                    <a:noFill/>
                    <a:ln>
                      <a:noFill/>
                    </a:ln>
                  </pic:spPr>
                </pic:pic>
              </a:graphicData>
            </a:graphic>
          </wp:inline>
        </w:drawing>
      </w:r>
    </w:p>
    <w:p w14:paraId="4E240833">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49</w:t>
      </w:r>
      <w:r>
        <w:rPr>
          <w:rFonts w:ascii="Times New Roman" w:hAnsi="Times New Roman" w:cs="Times New Roman"/>
          <w:sz w:val="26"/>
          <w:szCs w:val="26"/>
        </w:rPr>
        <w:fldChar w:fldCharType="end"/>
      </w:r>
      <w:bookmarkStart w:id="79" w:name="_Toc25282"/>
      <w:r>
        <w:rPr>
          <w:rFonts w:ascii="Times New Roman" w:hAnsi="Times New Roman" w:cs="Times New Roman"/>
          <w:sz w:val="26"/>
          <w:szCs w:val="26"/>
          <w:lang w:val="vi-VN"/>
        </w:rPr>
        <w:t>: Trigger kiểm tra ràng buộc xóa khoa</w:t>
      </w:r>
      <w:bookmarkEnd w:id="79"/>
    </w:p>
    <w:p w14:paraId="11A77FB2">
      <w:pPr>
        <w:rPr>
          <w:rFonts w:ascii="Times New Roman" w:hAnsi="Times New Roman" w:cs="Times New Roman"/>
          <w:sz w:val="26"/>
          <w:szCs w:val="26"/>
          <w:lang w:val="vi-VN"/>
        </w:rPr>
      </w:pPr>
    </w:p>
    <w:p w14:paraId="3C922A13">
      <w:pPr>
        <w:rPr>
          <w:rFonts w:ascii="Times New Roman" w:hAnsi="Times New Roman" w:cs="Times New Roman"/>
          <w:sz w:val="26"/>
          <w:szCs w:val="26"/>
          <w:lang w:val="vi-VN"/>
        </w:rPr>
      </w:pPr>
    </w:p>
    <w:p w14:paraId="211652AC">
      <w:pPr>
        <w:pStyle w:val="3"/>
        <w:bidi w:val="0"/>
        <w:rPr>
          <w:rFonts w:hint="default" w:ascii="Times New Roman" w:hAnsi="Times New Roman" w:cs="Times New Roman"/>
          <w:sz w:val="28"/>
          <w:szCs w:val="28"/>
          <w:lang w:val="vi-VN"/>
        </w:rPr>
      </w:pPr>
      <w:bookmarkStart w:id="80" w:name="_Toc6098"/>
      <w:r>
        <w:rPr>
          <w:rFonts w:hint="default" w:ascii="Times New Roman" w:hAnsi="Times New Roman" w:cs="Times New Roman"/>
          <w:sz w:val="28"/>
          <w:szCs w:val="28"/>
          <w:lang w:val="vi-VN"/>
        </w:rPr>
        <w:t>2.5. Hiện thực hóa mã nguồn Ứng dụng (Implementation)</w:t>
      </w:r>
      <w:bookmarkEnd w:id="80"/>
    </w:p>
    <w:p w14:paraId="0488CF1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Ứng dụng được xây dụng trên ngôn ngữ </w:t>
      </w:r>
      <w:r>
        <w:rPr>
          <w:rFonts w:hint="default" w:ascii="Times New Roman" w:hAnsi="Times New Roman" w:cs="Times New Roman"/>
          <w:b/>
          <w:bCs/>
          <w:sz w:val="26"/>
          <w:szCs w:val="26"/>
          <w:lang w:val="vi-VN"/>
        </w:rPr>
        <w:t>Python</w:t>
      </w:r>
      <w:r>
        <w:rPr>
          <w:rFonts w:hint="default" w:ascii="Times New Roman" w:hAnsi="Times New Roman" w:cs="Times New Roman"/>
          <w:sz w:val="26"/>
          <w:szCs w:val="26"/>
          <w:lang w:val="vi-VN"/>
        </w:rPr>
        <w:t xml:space="preserve">, sử dụng thư viện </w:t>
      </w:r>
      <w:r>
        <w:rPr>
          <w:rFonts w:hint="default" w:ascii="Times New Roman" w:hAnsi="Times New Roman" w:cs="Times New Roman"/>
          <w:b/>
          <w:bCs/>
          <w:sz w:val="26"/>
          <w:szCs w:val="26"/>
          <w:lang w:val="vi-VN"/>
        </w:rPr>
        <w:t xml:space="preserve">CustomTkinter </w:t>
      </w:r>
      <w:r>
        <w:rPr>
          <w:rFonts w:hint="default" w:ascii="Times New Roman" w:hAnsi="Times New Roman" w:cs="Times New Roman"/>
          <w:sz w:val="26"/>
          <w:szCs w:val="26"/>
          <w:lang w:val="vi-VN"/>
        </w:rPr>
        <w:t xml:space="preserve">để thiết giao diện đồ họa (GUI) hiện đại và thư viện pyodbc để kết nối, tương tác với cơ sở dữ liệu </w:t>
      </w:r>
      <w:r>
        <w:rPr>
          <w:rFonts w:hint="default" w:ascii="Times New Roman" w:hAnsi="Times New Roman" w:cs="Times New Roman"/>
          <w:b/>
          <w:bCs/>
          <w:sz w:val="26"/>
          <w:szCs w:val="26"/>
          <w:lang w:val="vi-VN"/>
        </w:rPr>
        <w:t>SQL Server</w:t>
      </w:r>
      <w:r>
        <w:rPr>
          <w:rFonts w:hint="default" w:ascii="Times New Roman" w:hAnsi="Times New Roman" w:cs="Times New Roman"/>
          <w:sz w:val="26"/>
          <w:szCs w:val="26"/>
          <w:lang w:val="vi-VN"/>
        </w:rPr>
        <w:t>.</w:t>
      </w:r>
    </w:p>
    <w:p w14:paraId="57315080">
      <w:pPr>
        <w:rPr>
          <w:rFonts w:hint="default" w:ascii="Times New Roman" w:hAnsi="Times New Roman" w:cs="Times New Roman"/>
          <w:sz w:val="26"/>
          <w:szCs w:val="26"/>
          <w:lang w:val="vi-VN"/>
        </w:rPr>
      </w:pPr>
    </w:p>
    <w:p w14:paraId="6AADEE65">
      <w:pPr>
        <w:pStyle w:val="4"/>
        <w:bidi w:val="0"/>
        <w:rPr>
          <w:rFonts w:hint="default" w:ascii="Times New Roman" w:hAnsi="Times New Roman" w:cs="Times New Roman"/>
          <w:sz w:val="28"/>
          <w:szCs w:val="28"/>
          <w:lang w:val="vi-VN"/>
        </w:rPr>
      </w:pPr>
      <w:bookmarkStart w:id="81" w:name="_Toc20167"/>
      <w:r>
        <w:rPr>
          <w:rFonts w:hint="default" w:ascii="Times New Roman" w:hAnsi="Times New Roman" w:cs="Times New Roman"/>
          <w:sz w:val="28"/>
          <w:szCs w:val="28"/>
          <w:lang w:val="vi-VN"/>
        </w:rPr>
        <w:t>2.5.1. Cấu hình kết nối cơ sở dữ liệu</w:t>
      </w:r>
      <w:bookmarkEnd w:id="81"/>
    </w:p>
    <w:p w14:paraId="745BD73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Đây là hàm nền tảng để thiết lập kết nối từ ứng dụng Python tới SQL Server thông qua Windows Authentication.</w:t>
      </w:r>
    </w:p>
    <w:p w14:paraId="1D581658">
      <w:pPr>
        <w:rPr>
          <w:rFonts w:hint="default" w:ascii="Times New Roman" w:hAnsi="Times New Roman" w:cs="Times New Roman"/>
          <w:sz w:val="28"/>
          <w:szCs w:val="28"/>
          <w:lang w:val="vi-VN"/>
        </w:rPr>
      </w:pPr>
    </w:p>
    <w:p w14:paraId="438A671C">
      <w:pPr>
        <w:jc w:val="center"/>
      </w:pPr>
      <w:r>
        <w:drawing>
          <wp:inline distT="0" distB="0" distL="114300" distR="114300">
            <wp:extent cx="3869690" cy="1686560"/>
            <wp:effectExtent l="0" t="0" r="1270" b="508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pic:cNvPicPr>
                      <a:picLocks noChangeAspect="1"/>
                    </pic:cNvPicPr>
                  </pic:nvPicPr>
                  <pic:blipFill>
                    <a:blip r:embed="rId55"/>
                    <a:stretch>
                      <a:fillRect/>
                    </a:stretch>
                  </pic:blipFill>
                  <pic:spPr>
                    <a:xfrm>
                      <a:off x="0" y="0"/>
                      <a:ext cx="3869690" cy="1686560"/>
                    </a:xfrm>
                    <a:prstGeom prst="rect">
                      <a:avLst/>
                    </a:prstGeom>
                    <a:noFill/>
                    <a:ln>
                      <a:noFill/>
                    </a:ln>
                  </pic:spPr>
                </pic:pic>
              </a:graphicData>
            </a:graphic>
          </wp:inline>
        </w:drawing>
      </w:r>
    </w:p>
    <w:p w14:paraId="100CF600">
      <w:pPr>
        <w:pStyle w:val="23"/>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bookmarkStart w:id="82" w:name="_Toc31223"/>
      <w:r>
        <w:rPr>
          <w:rFonts w:hint="default" w:ascii="Times New Roman" w:hAnsi="Times New Roman" w:cs="Times New Roman"/>
          <w:sz w:val="26"/>
          <w:szCs w:val="26"/>
          <w:lang w:val="vi-VN"/>
        </w:rPr>
        <w:t>: Kết nối Python với database</w:t>
      </w:r>
      <w:bookmarkEnd w:id="82"/>
    </w:p>
    <w:p w14:paraId="5EC0B001">
      <w:pPr>
        <w:rPr>
          <w:rFonts w:hint="default" w:ascii="Times New Roman" w:hAnsi="Times New Roman" w:cs="Times New Roman"/>
          <w:sz w:val="26"/>
          <w:szCs w:val="26"/>
          <w:lang w:val="vi-VN"/>
        </w:rPr>
      </w:pPr>
    </w:p>
    <w:p w14:paraId="1CA78CF1">
      <w:pPr>
        <w:pStyle w:val="4"/>
        <w:bidi w:val="0"/>
        <w:rPr>
          <w:rFonts w:hint="default" w:ascii="Times New Roman" w:hAnsi="Times New Roman" w:cs="Times New Roman"/>
          <w:sz w:val="28"/>
          <w:szCs w:val="28"/>
          <w:lang w:val="vi-VN"/>
        </w:rPr>
      </w:pPr>
      <w:bookmarkStart w:id="83" w:name="_Toc6444"/>
      <w:r>
        <w:rPr>
          <w:rFonts w:hint="default" w:ascii="Times New Roman" w:hAnsi="Times New Roman" w:cs="Times New Roman"/>
          <w:sz w:val="28"/>
          <w:szCs w:val="28"/>
          <w:lang w:val="vi-VN"/>
        </w:rPr>
        <w:t>2.5.2. Module Đăng nhập và Phân quyền (Login Logic)</w:t>
      </w:r>
      <w:bookmarkEnd w:id="83"/>
    </w:p>
    <w:p w14:paraId="4B1FBE6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kiểm tra thông tin từ bảng TaiKhoan và dựa vào cột MaVaiTro để điều hướng người dùng đến giao diện (Sinh viên, Giảng viên hoặc Admin).</w:t>
      </w:r>
    </w:p>
    <w:p w14:paraId="18F436D8">
      <w:pPr>
        <w:rPr>
          <w:rFonts w:hint="default" w:ascii="Times New Roman" w:hAnsi="Times New Roman" w:cs="Times New Roman"/>
          <w:sz w:val="28"/>
          <w:szCs w:val="28"/>
          <w:lang w:val="vi-VN"/>
        </w:rPr>
      </w:pPr>
    </w:p>
    <w:p w14:paraId="23B89BC3">
      <w:pPr>
        <w:jc w:val="center"/>
      </w:pPr>
      <w:r>
        <w:drawing>
          <wp:inline distT="0" distB="0" distL="114300" distR="114300">
            <wp:extent cx="4672965" cy="2317115"/>
            <wp:effectExtent l="0" t="0" r="5715" b="14605"/>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
                    <pic:cNvPicPr>
                      <a:picLocks noChangeAspect="1"/>
                    </pic:cNvPicPr>
                  </pic:nvPicPr>
                  <pic:blipFill>
                    <a:blip r:embed="rId56"/>
                    <a:stretch>
                      <a:fillRect/>
                    </a:stretch>
                  </pic:blipFill>
                  <pic:spPr>
                    <a:xfrm>
                      <a:off x="0" y="0"/>
                      <a:ext cx="4672965" cy="2317115"/>
                    </a:xfrm>
                    <a:prstGeom prst="rect">
                      <a:avLst/>
                    </a:prstGeom>
                    <a:noFill/>
                    <a:ln>
                      <a:noFill/>
                    </a:ln>
                  </pic:spPr>
                </pic:pic>
              </a:graphicData>
            </a:graphic>
          </wp:inline>
        </w:drawing>
      </w:r>
    </w:p>
    <w:p w14:paraId="1BFF4E65">
      <w:pPr>
        <w:pStyle w:val="23"/>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bookmarkStart w:id="84" w:name="_Toc18018"/>
      <w:r>
        <w:rPr>
          <w:rFonts w:hint="default" w:ascii="Times New Roman" w:hAnsi="Times New Roman" w:cs="Times New Roman"/>
          <w:sz w:val="26"/>
          <w:szCs w:val="26"/>
          <w:lang w:val="vi-VN"/>
        </w:rPr>
        <w:t>: giao diện đăng nhập và phân quyền</w:t>
      </w:r>
      <w:bookmarkEnd w:id="84"/>
    </w:p>
    <w:p w14:paraId="39FD543B">
      <w:pPr>
        <w:rPr>
          <w:rFonts w:ascii="Times New Roman" w:hAnsi="Times New Roman" w:cs="Times New Roman"/>
          <w:sz w:val="26"/>
          <w:szCs w:val="26"/>
          <w:lang w:val="vi-VN"/>
        </w:rPr>
      </w:pPr>
    </w:p>
    <w:p w14:paraId="597D56A8">
      <w:pPr>
        <w:rPr>
          <w:rFonts w:ascii="Times New Roman" w:hAnsi="Times New Roman" w:cs="Times New Roman"/>
          <w:sz w:val="26"/>
          <w:szCs w:val="26"/>
          <w:lang w:val="vi-VN"/>
        </w:rPr>
      </w:pPr>
    </w:p>
    <w:p w14:paraId="5186F22B">
      <w:pPr>
        <w:pStyle w:val="4"/>
        <w:bidi w:val="0"/>
        <w:rPr>
          <w:rFonts w:hint="default" w:ascii="Times New Roman" w:hAnsi="Times New Roman" w:cs="Times New Roman"/>
          <w:sz w:val="28"/>
          <w:szCs w:val="28"/>
          <w:lang w:val="vi-VN"/>
        </w:rPr>
      </w:pPr>
      <w:bookmarkStart w:id="85" w:name="_Toc29092"/>
      <w:r>
        <w:rPr>
          <w:rFonts w:hint="default" w:ascii="Times New Roman" w:hAnsi="Times New Roman" w:cs="Times New Roman"/>
          <w:sz w:val="28"/>
          <w:szCs w:val="28"/>
          <w:lang w:val="vi-VN"/>
        </w:rPr>
        <w:t>2.5.3. Khởi tạo và Thiết kế bố cục Giao diện Sinh Viên</w:t>
      </w:r>
      <w:bookmarkEnd w:id="85"/>
    </w:p>
    <w:p w14:paraId="592BD3C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Giao diện dành cho sinh viên được xây dựng trên lớp StudentApp, kế thừa từ </w:t>
      </w:r>
      <w:r>
        <w:rPr>
          <w:rFonts w:hint="default" w:ascii="Times New Roman" w:hAnsi="Times New Roman" w:cs="Times New Roman"/>
          <w:b/>
          <w:bCs/>
          <w:sz w:val="28"/>
          <w:szCs w:val="28"/>
          <w:lang w:val="vi-VN"/>
        </w:rPr>
        <w:t>ctk.CTK</w:t>
      </w:r>
      <w:r>
        <w:rPr>
          <w:rFonts w:hint="default" w:ascii="Times New Roman" w:hAnsi="Times New Roman" w:cs="Times New Roman"/>
          <w:sz w:val="28"/>
          <w:szCs w:val="28"/>
          <w:lang w:val="vi-VN"/>
        </w:rPr>
        <w:t>. Đây là màn hình chính sau khi sinh viên đăng nhập thành công, được thiết kế theo phong cách hiện đại với thanh điều hướng bên trái (Sidebar) và vùng hiển thị nội dung bên phải (Container).</w:t>
      </w:r>
    </w:p>
    <w:p w14:paraId="650FCE79">
      <w:pPr>
        <w:rPr>
          <w:rFonts w:hint="default" w:ascii="Times New Roman" w:hAnsi="Times New Roman" w:cs="Times New Roman"/>
          <w:sz w:val="28"/>
          <w:szCs w:val="28"/>
          <w:lang w:val="vi-VN"/>
        </w:rPr>
      </w:pPr>
    </w:p>
    <w:p w14:paraId="6D035EAD">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a. Khởi tạo cửa sổ và Cấu hình Layout (Grid System)</w:t>
      </w:r>
    </w:p>
    <w:p w14:paraId="3F2AE87F">
      <w:pPr>
        <w:rPr>
          <w:rFonts w:hint="default" w:ascii="Times New Roman" w:hAnsi="Times New Roman" w:cs="Times New Roman"/>
          <w:sz w:val="28"/>
          <w:szCs w:val="28"/>
          <w:lang w:val="vi-VN"/>
        </w:rPr>
      </w:pPr>
    </w:p>
    <w:p w14:paraId="7CB43BFA">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Hệ thống sử dụng </w:t>
      </w:r>
      <w:r>
        <w:rPr>
          <w:rFonts w:hint="default" w:ascii="Times New Roman" w:hAnsi="Times New Roman" w:cs="Times New Roman"/>
          <w:b/>
          <w:bCs/>
          <w:sz w:val="28"/>
          <w:szCs w:val="28"/>
          <w:lang w:val="vi-VN"/>
        </w:rPr>
        <w:t xml:space="preserve">grid </w:t>
      </w:r>
      <w:r>
        <w:rPr>
          <w:rFonts w:hint="default" w:ascii="Times New Roman" w:hAnsi="Times New Roman" w:cs="Times New Roman"/>
          <w:sz w:val="28"/>
          <w:szCs w:val="28"/>
          <w:lang w:val="vi-VN"/>
        </w:rPr>
        <w:t>của Tkinter để chia màn hình thành các ô (cells) linh hoạt, đảm bảo giao diện có tính đáp ứng (responsive) khi thay đổi kích thước.</w:t>
      </w:r>
    </w:p>
    <w:p w14:paraId="1F36D56B">
      <w:pPr>
        <w:rPr>
          <w:rFonts w:hint="default" w:ascii="Times New Roman" w:hAnsi="Times New Roman" w:cs="Times New Roman"/>
          <w:sz w:val="28"/>
          <w:szCs w:val="28"/>
          <w:lang w:val="vi-VN"/>
        </w:rPr>
      </w:pPr>
    </w:p>
    <w:p w14:paraId="0D1D76A3">
      <w:pPr>
        <w:jc w:val="center"/>
      </w:pPr>
      <w:r>
        <w:drawing>
          <wp:inline distT="0" distB="0" distL="114300" distR="114300">
            <wp:extent cx="4822190" cy="527050"/>
            <wp:effectExtent l="0" t="0" r="8890" b="6350"/>
            <wp:docPr id="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
                    <pic:cNvPicPr>
                      <a:picLocks noChangeAspect="1"/>
                    </pic:cNvPicPr>
                  </pic:nvPicPr>
                  <pic:blipFill>
                    <a:blip r:embed="rId57"/>
                    <a:stretch>
                      <a:fillRect/>
                    </a:stretch>
                  </pic:blipFill>
                  <pic:spPr>
                    <a:xfrm>
                      <a:off x="0" y="0"/>
                      <a:ext cx="4822190" cy="527050"/>
                    </a:xfrm>
                    <a:prstGeom prst="rect">
                      <a:avLst/>
                    </a:prstGeom>
                    <a:noFill/>
                    <a:ln>
                      <a:noFill/>
                    </a:ln>
                  </pic:spPr>
                </pic:pic>
              </a:graphicData>
            </a:graphic>
          </wp:inline>
        </w:drawing>
      </w:r>
    </w:p>
    <w:p w14:paraId="2492FC49">
      <w:pPr>
        <w:pStyle w:val="23"/>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bookmarkStart w:id="86" w:name="_Toc11964"/>
      <w:r>
        <w:rPr>
          <w:rFonts w:hint="default" w:ascii="Times New Roman" w:hAnsi="Times New Roman" w:cs="Times New Roman"/>
          <w:sz w:val="26"/>
          <w:szCs w:val="26"/>
          <w:lang w:val="vi-VN"/>
        </w:rPr>
        <w:t>: Khởi tạo cửa sổ và Layout</w:t>
      </w:r>
      <w:bookmarkEnd w:id="86"/>
    </w:p>
    <w:p w14:paraId="2D88BF3B">
      <w:pPr>
        <w:rPr>
          <w:rFonts w:ascii="Times New Roman" w:hAnsi="Times New Roman" w:cs="Times New Roman"/>
          <w:sz w:val="26"/>
          <w:szCs w:val="26"/>
          <w:lang w:val="vi-VN"/>
        </w:rPr>
      </w:pPr>
    </w:p>
    <w:p w14:paraId="39225B1C">
      <w:pPr>
        <w:numPr>
          <w:ilvl w:val="0"/>
          <w:numId w:val="18"/>
        </w:numPr>
        <w:ind w:left="420" w:leftChars="0" w:hanging="420" w:firstLineChars="0"/>
        <w:rPr>
          <w:rFonts w:ascii="Times New Roman" w:hAnsi="Times New Roman" w:cs="Times New Roman"/>
          <w:sz w:val="26"/>
          <w:szCs w:val="26"/>
          <w:lang w:val="vi-VN"/>
        </w:rPr>
      </w:pPr>
      <w:r>
        <w:rPr>
          <w:rFonts w:hint="default" w:ascii="Times New Roman" w:hAnsi="Times New Roman" w:cs="Times New Roman"/>
          <w:sz w:val="26"/>
          <w:szCs w:val="26"/>
          <w:lang w:val="vi-VN"/>
        </w:rPr>
        <w:t>Giải thích: Việc đặt Weight=1 cho cột thứ 1 (Vùng nội dung) giúp phần này luôn chiếm trọn không gian còn lại của cửa sổ, trong khi đó cột 0 (Sidebar) giữ nguyên chiều rộng cố định.</w:t>
      </w:r>
    </w:p>
    <w:p w14:paraId="68DEA9B9">
      <w:pPr>
        <w:numPr>
          <w:ilvl w:val="0"/>
          <w:numId w:val="0"/>
        </w:numPr>
        <w:ind w:leftChars="0"/>
        <w:rPr>
          <w:rFonts w:hint="default" w:ascii="Times New Roman" w:hAnsi="Times New Roman" w:cs="Times New Roman"/>
          <w:sz w:val="26"/>
          <w:szCs w:val="26"/>
          <w:lang w:val="vi-VN"/>
        </w:rPr>
      </w:pPr>
    </w:p>
    <w:p w14:paraId="65FD092D">
      <w:pPr>
        <w:numPr>
          <w:ilvl w:val="0"/>
          <w:numId w:val="0"/>
        </w:numPr>
        <w:ind w:leftChars="0"/>
        <w:rPr>
          <w:rFonts w:hint="default" w:ascii="Times New Roman" w:hAnsi="Times New Roman" w:cs="Times New Roman"/>
          <w:sz w:val="26"/>
          <w:szCs w:val="26"/>
          <w:lang w:val="vi-VN"/>
        </w:rPr>
      </w:pPr>
    </w:p>
    <w:p w14:paraId="700F5D0A">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b, Thiết kế Thanh điều hướng (Sidebar)</w:t>
      </w:r>
    </w:p>
    <w:p w14:paraId="3EE0601B">
      <w:pPr>
        <w:rPr>
          <w:rFonts w:hint="default" w:ascii="Times New Roman" w:hAnsi="Times New Roman" w:cs="Times New Roman"/>
          <w:b/>
          <w:bCs/>
          <w:sz w:val="26"/>
          <w:szCs w:val="26"/>
          <w:lang w:val="vi-VN"/>
        </w:rPr>
      </w:pPr>
    </w:p>
    <w:p w14:paraId="34170604">
      <w:pP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Thanh Sidebar đóng vai trò là menu điều khiển chính, giúp sinh viên chuyển đổi nhanh chóng giữa các chức năng mà không cần mở nhiều cửa sổ mới.</w:t>
      </w:r>
    </w:p>
    <w:p w14:paraId="12384BEA">
      <w:pPr>
        <w:rPr>
          <w:rFonts w:hint="default" w:ascii="Times New Roman" w:hAnsi="Times New Roman" w:cs="Times New Roman"/>
          <w:b w:val="0"/>
          <w:bCs w:val="0"/>
          <w:sz w:val="26"/>
          <w:szCs w:val="26"/>
          <w:lang w:val="vi-VN"/>
        </w:rPr>
      </w:pPr>
    </w:p>
    <w:p w14:paraId="2624FB06">
      <w:pPr>
        <w:numPr>
          <w:ilvl w:val="0"/>
          <w:numId w:val="18"/>
        </w:numPr>
        <w:ind w:left="420" w:leftChars="0" w:hanging="420" w:firstLineChars="0"/>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Đặc điểm kỹ thuật</w:t>
      </w:r>
      <w:r>
        <w:rPr>
          <w:rFonts w:hint="default" w:ascii="Times New Roman" w:hAnsi="Times New Roman" w:cs="Times New Roman"/>
          <w:b w:val="0"/>
          <w:bCs w:val="0"/>
          <w:sz w:val="26"/>
          <w:szCs w:val="26"/>
          <w:lang w:val="vi-VN"/>
        </w:rPr>
        <w:t>:</w:t>
      </w:r>
    </w:p>
    <w:p w14:paraId="423E0908">
      <w:pPr>
        <w:numPr>
          <w:ilvl w:val="0"/>
          <w:numId w:val="0"/>
        </w:numPr>
        <w:ind w:firstLine="7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Màu sắc: Sử dụng mã  màu #1a3a8a (Xanh đậm) để tạo cảm giác chuyên </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nghiệp và đồng bộ với bộ nhân diện thương hiệu.</w:t>
      </w:r>
    </w:p>
    <w:p w14:paraId="0A398AE1">
      <w:pPr>
        <w:ind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b/>
          <w:bCs/>
          <w:sz w:val="26"/>
          <w:szCs w:val="26"/>
          <w:lang w:val="vi-VN"/>
        </w:rPr>
        <w:t>Thành phần</w:t>
      </w:r>
      <w:r>
        <w:rPr>
          <w:rFonts w:hint="default" w:ascii="Times New Roman" w:hAnsi="Times New Roman" w:cs="Times New Roman"/>
          <w:sz w:val="26"/>
          <w:szCs w:val="26"/>
          <w:lang w:val="vi-VN"/>
        </w:rPr>
        <w:t>:</w:t>
      </w:r>
    </w:p>
    <w:p w14:paraId="7CA76672">
      <w:pPr>
        <w:ind w:left="72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b/>
          <w:bCs/>
          <w:sz w:val="26"/>
          <w:szCs w:val="26"/>
          <w:lang w:val="vi-VN"/>
        </w:rPr>
        <w:t>ctk.CTkLabel</w:t>
      </w:r>
      <w:r>
        <w:rPr>
          <w:rFonts w:hint="default" w:ascii="Times New Roman" w:hAnsi="Times New Roman" w:cs="Times New Roman"/>
          <w:sz w:val="26"/>
          <w:szCs w:val="26"/>
          <w:lang w:val="vi-VN"/>
        </w:rPr>
        <w:t>: Hiển thị tiêu đề hệ thống “CMC STUDENT”.</w:t>
      </w:r>
    </w:p>
    <w:p w14:paraId="4BF69609">
      <w:pPr>
        <w:ind w:left="72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b/>
          <w:bCs/>
          <w:sz w:val="26"/>
          <w:szCs w:val="26"/>
          <w:lang w:val="vi-VN"/>
        </w:rPr>
        <w:t>ctk.CTkButton</w:t>
      </w:r>
      <w:r>
        <w:rPr>
          <w:rFonts w:hint="default" w:ascii="Times New Roman" w:hAnsi="Times New Roman" w:cs="Times New Roman"/>
          <w:sz w:val="26"/>
          <w:szCs w:val="26"/>
          <w:lang w:val="vi-VN"/>
        </w:rPr>
        <w:t>: Các nút chức năng được thiết lập fg_color=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transparent” để tạo hiệu ứng phẳng (FLat UI).</w:t>
      </w:r>
    </w:p>
    <w:p w14:paraId="788A6CCB">
      <w:pPr>
        <w:ind w:left="72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b/>
          <w:bCs/>
          <w:sz w:val="26"/>
          <w:szCs w:val="26"/>
          <w:lang w:val="vi-VN"/>
        </w:rPr>
        <w:t xml:space="preserve"> Liên kết sự kiện</w:t>
      </w:r>
      <w:r>
        <w:rPr>
          <w:rFonts w:hint="default" w:ascii="Times New Roman" w:hAnsi="Times New Roman" w:cs="Times New Roman"/>
          <w:sz w:val="26"/>
          <w:szCs w:val="26"/>
          <w:lang w:val="vi-VN"/>
        </w:rPr>
        <w:t xml:space="preserve">: Mỗi nút được gắn với thuộc tính command dẫn tới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các phương thức xử lý logic tương ứng như show_info, show_diem,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show_registration.</w:t>
      </w:r>
    </w:p>
    <w:p w14:paraId="140A6930">
      <w:pPr>
        <w:ind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b/>
          <w:bCs/>
          <w:sz w:val="26"/>
          <w:szCs w:val="26"/>
          <w:lang w:val="vi-VN"/>
        </w:rPr>
        <w:t>Nút Đăng xuất</w:t>
      </w:r>
      <w:r>
        <w:rPr>
          <w:rFonts w:hint="default" w:ascii="Times New Roman" w:hAnsi="Times New Roman" w:cs="Times New Roman"/>
          <w:sz w:val="26"/>
          <w:szCs w:val="26"/>
          <w:lang w:val="vi-VN"/>
        </w:rPr>
        <w:t xml:space="preserve">: Được thiết với màu đỏ (#e74c3c) và đặt ở cuối thanh Sidebar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(side =”bottom”) để tách biệt với các chức năng chuyên môn, giúp người dùng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dễ nhận diện.</w:t>
      </w:r>
    </w:p>
    <w:p w14:paraId="638070ED">
      <w:pPr>
        <w:ind w:firstLine="720" w:firstLineChars="0"/>
        <w:rPr>
          <w:rFonts w:hint="default" w:ascii="Times New Roman" w:hAnsi="Times New Roman" w:cs="Times New Roman"/>
          <w:sz w:val="26"/>
          <w:szCs w:val="26"/>
          <w:lang w:val="vi-VN"/>
        </w:rPr>
      </w:pPr>
    </w:p>
    <w:p w14:paraId="7DB0D01D">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c, Vùng hiển thị nội dung (Content Container) </w:t>
      </w:r>
    </w:p>
    <w:p w14:paraId="75D1C8A7">
      <w:pPr>
        <w:rPr>
          <w:rFonts w:hint="default" w:ascii="Times New Roman" w:hAnsi="Times New Roman" w:cs="Times New Roman"/>
          <w:b/>
          <w:bCs/>
          <w:sz w:val="26"/>
          <w:szCs w:val="26"/>
          <w:lang w:val="vi-VN"/>
        </w:rPr>
      </w:pPr>
    </w:p>
    <w:p w14:paraId="707C45C5">
      <w:pP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Đây là khu vực trung tâm của dụng, nơi dữ liệu từ SQL Server sẽ được đổ vào thông qua các Widget tương tác.</w:t>
      </w:r>
    </w:p>
    <w:p w14:paraId="585E21C4">
      <w:pPr>
        <w:rPr>
          <w:rFonts w:hint="default" w:ascii="Times New Roman" w:hAnsi="Times New Roman" w:cs="Times New Roman"/>
          <w:b w:val="0"/>
          <w:bCs w:val="0"/>
          <w:sz w:val="26"/>
          <w:szCs w:val="26"/>
          <w:lang w:val="vi-VN"/>
        </w:rPr>
      </w:pPr>
    </w:p>
    <w:p w14:paraId="261F48B6">
      <w:pPr>
        <w:jc w:val="center"/>
      </w:pPr>
      <w:r>
        <w:drawing>
          <wp:inline distT="0" distB="0" distL="114300" distR="114300">
            <wp:extent cx="5034915" cy="424180"/>
            <wp:effectExtent l="0" t="0" r="9525" b="2540"/>
            <wp:docPr id="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
                    <pic:cNvPicPr>
                      <a:picLocks noChangeAspect="1"/>
                    </pic:cNvPicPr>
                  </pic:nvPicPr>
                  <pic:blipFill>
                    <a:blip r:embed="rId58"/>
                    <a:stretch>
                      <a:fillRect/>
                    </a:stretch>
                  </pic:blipFill>
                  <pic:spPr>
                    <a:xfrm>
                      <a:off x="0" y="0"/>
                      <a:ext cx="5034915" cy="424180"/>
                    </a:xfrm>
                    <a:prstGeom prst="rect">
                      <a:avLst/>
                    </a:prstGeom>
                    <a:noFill/>
                    <a:ln>
                      <a:noFill/>
                    </a:ln>
                  </pic:spPr>
                </pic:pic>
              </a:graphicData>
            </a:graphic>
          </wp:inline>
        </w:drawing>
      </w:r>
    </w:p>
    <w:p w14:paraId="767A2D40">
      <w:pPr>
        <w:pStyle w:val="23"/>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bookmarkStart w:id="87" w:name="_Toc15245"/>
      <w:r>
        <w:rPr>
          <w:rFonts w:hint="default" w:ascii="Times New Roman" w:hAnsi="Times New Roman" w:cs="Times New Roman"/>
          <w:sz w:val="26"/>
          <w:szCs w:val="26"/>
          <w:lang w:val="vi-VN"/>
        </w:rPr>
        <w:t>: Vùng hiển thị nội dung</w:t>
      </w:r>
      <w:bookmarkEnd w:id="87"/>
    </w:p>
    <w:p w14:paraId="6C6C8A1C">
      <w:pPr>
        <w:rPr>
          <w:rFonts w:hint="default" w:ascii="Times New Roman" w:hAnsi="Times New Roman" w:cs="Times New Roman"/>
          <w:b/>
          <w:bCs/>
          <w:sz w:val="26"/>
          <w:szCs w:val="26"/>
          <w:lang w:val="vi-VN"/>
        </w:rPr>
      </w:pPr>
    </w:p>
    <w:p w14:paraId="4AB80932">
      <w:pPr>
        <w:rPr>
          <w:rFonts w:hint="default" w:ascii="Times New Roman" w:hAnsi="Times New Roman" w:cs="Times New Roman"/>
          <w:b/>
          <w:bCs/>
          <w:sz w:val="26"/>
          <w:szCs w:val="26"/>
          <w:lang w:val="vi-VN"/>
        </w:rPr>
      </w:pPr>
    </w:p>
    <w:p w14:paraId="09C31946">
      <w:pPr>
        <w:numPr>
          <w:ilvl w:val="0"/>
          <w:numId w:val="19"/>
        </w:numPr>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 xml:space="preserve">Giải thích: </w:t>
      </w:r>
      <w:r>
        <w:rPr>
          <w:rFonts w:hint="default" w:ascii="Times New Roman" w:hAnsi="Times New Roman" w:cs="Times New Roman"/>
          <w:b w:val="0"/>
          <w:bCs w:val="0"/>
          <w:sz w:val="26"/>
          <w:szCs w:val="26"/>
          <w:lang w:val="vi-VN"/>
        </w:rPr>
        <w:t>self.container, được thiết lập bo góc (corner_radius=20) và màu nền sáng (#f8f9fa) để nổi bật trên nền ứng dụng. Thuộc tính sticky =”nsew” giúp Frame này luôn lấp đầy không gian được phân bổ ở cột 1.</w:t>
      </w:r>
    </w:p>
    <w:p w14:paraId="6E8F002A">
      <w:pPr>
        <w:rPr>
          <w:rFonts w:ascii="Times New Roman" w:hAnsi="Times New Roman" w:cs="Times New Roman"/>
          <w:sz w:val="26"/>
          <w:szCs w:val="26"/>
          <w:lang w:val="vi-VN"/>
        </w:rPr>
      </w:pPr>
    </w:p>
    <w:p w14:paraId="2C4ABA2D">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d, Các nút chức năng chính trong phân hệ Sinh viên</w:t>
      </w:r>
    </w:p>
    <w:p w14:paraId="2E5D3A10">
      <w:pPr>
        <w:rPr>
          <w:rFonts w:hint="default" w:ascii="Times New Roman" w:hAnsi="Times New Roman" w:cs="Times New Roman"/>
          <w:b/>
          <w:bCs/>
          <w:sz w:val="26"/>
          <w:szCs w:val="26"/>
          <w:lang w:val="vi-VN"/>
        </w:rPr>
      </w:pPr>
    </w:p>
    <w:p w14:paraId="2A78B79C">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1. Chức năng: Thông tin cá nhân (show_info)</w:t>
      </w:r>
    </w:p>
    <w:p w14:paraId="0E47EE6E">
      <w:pPr>
        <w:numPr>
          <w:ilvl w:val="0"/>
          <w:numId w:val="0"/>
        </w:numPr>
        <w:ind w:leftChars="0"/>
        <w:rPr>
          <w:rFonts w:hint="default" w:ascii="Times New Roman" w:hAnsi="Times New Roman" w:cs="Times New Roman"/>
          <w:b/>
          <w:bCs/>
          <w:sz w:val="26"/>
          <w:szCs w:val="26"/>
          <w:lang w:val="vi-VN"/>
        </w:rPr>
      </w:pPr>
    </w:p>
    <w:p w14:paraId="0986440E">
      <w:pPr>
        <w:numPr>
          <w:ilvl w:val="0"/>
          <w:numId w:val="19"/>
        </w:numPr>
        <w:ind w:left="420" w:leftChars="0" w:hanging="420" w:firstLineChars="0"/>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 xml:space="preserve">Mục đích: </w:t>
      </w:r>
      <w:r>
        <w:rPr>
          <w:rFonts w:hint="default" w:ascii="Times New Roman" w:hAnsi="Times New Roman" w:cs="Times New Roman"/>
          <w:b w:val="0"/>
          <w:bCs w:val="0"/>
          <w:sz w:val="26"/>
          <w:szCs w:val="26"/>
          <w:lang w:val="vi-VN"/>
        </w:rPr>
        <w:t>Cho phép sinh viên xem toàn bộ hồ sơ cá nhân đang lưu trên hệ thống.</w:t>
      </w:r>
    </w:p>
    <w:p w14:paraId="3C4C8FC1">
      <w:pPr>
        <w:numPr>
          <w:ilvl w:val="0"/>
          <w:numId w:val="19"/>
        </w:numPr>
        <w:ind w:left="42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Cơ chế hoạt động:</w:t>
      </w:r>
    </w:p>
    <w:p w14:paraId="385A5F86">
      <w:pPr>
        <w:numPr>
          <w:ilvl w:val="0"/>
          <w:numId w:val="0"/>
        </w:numPr>
        <w:ind w:firstLine="7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 </w:t>
      </w:r>
      <w:r>
        <w:rPr>
          <w:rFonts w:hint="default" w:ascii="Times New Roman" w:hAnsi="Times New Roman" w:cs="Times New Roman"/>
          <w:b w:val="0"/>
          <w:bCs w:val="0"/>
          <w:sz w:val="26"/>
          <w:szCs w:val="26"/>
          <w:lang w:val="vi-VN"/>
        </w:rPr>
        <w:t>Ứng dụng sử dụng mã sinh viên</w:t>
      </w:r>
      <w:r>
        <w:rPr>
          <w:rFonts w:hint="default" w:ascii="Times New Roman" w:hAnsi="Times New Roman" w:cs="Times New Roman"/>
          <w:b/>
          <w:bCs/>
          <w:sz w:val="26"/>
          <w:szCs w:val="26"/>
          <w:lang w:val="vi-VN"/>
        </w:rPr>
        <w:t xml:space="preserve"> (self.masv) </w:t>
      </w:r>
      <w:r>
        <w:rPr>
          <w:rFonts w:hint="default" w:ascii="Times New Roman" w:hAnsi="Times New Roman" w:cs="Times New Roman"/>
          <w:b w:val="0"/>
          <w:bCs w:val="0"/>
          <w:sz w:val="26"/>
          <w:szCs w:val="26"/>
          <w:lang w:val="vi-VN"/>
        </w:rPr>
        <w:t xml:space="preserve">từ phiên đăng nhập để thực </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hiện câu lệnh</w:t>
      </w:r>
      <w:r>
        <w:rPr>
          <w:rFonts w:hint="default" w:ascii="Times New Roman" w:hAnsi="Times New Roman" w:cs="Times New Roman"/>
          <w:b/>
          <w:bCs/>
          <w:sz w:val="26"/>
          <w:szCs w:val="26"/>
          <w:lang w:val="vi-VN"/>
        </w:rPr>
        <w:t xml:space="preserve"> SELECT </w:t>
      </w:r>
      <w:r>
        <w:rPr>
          <w:rFonts w:hint="default" w:ascii="Times New Roman" w:hAnsi="Times New Roman" w:cs="Times New Roman"/>
          <w:b w:val="0"/>
          <w:bCs w:val="0"/>
          <w:sz w:val="26"/>
          <w:szCs w:val="26"/>
          <w:lang w:val="vi-VN"/>
        </w:rPr>
        <w:t>truy vấn vào bảng</w:t>
      </w:r>
      <w:r>
        <w:rPr>
          <w:rFonts w:hint="default" w:ascii="Times New Roman" w:hAnsi="Times New Roman" w:cs="Times New Roman"/>
          <w:b/>
          <w:bCs/>
          <w:sz w:val="26"/>
          <w:szCs w:val="26"/>
          <w:lang w:val="vi-VN"/>
        </w:rPr>
        <w:t xml:space="preserve"> SinhVien.</w:t>
      </w:r>
    </w:p>
    <w:p w14:paraId="666FE9AB">
      <w:pPr>
        <w:numPr>
          <w:ilvl w:val="0"/>
          <w:numId w:val="0"/>
        </w:numPr>
        <w:ind w:firstLine="720" w:firstLineChars="0"/>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 xml:space="preserve">- </w:t>
      </w:r>
      <w:r>
        <w:rPr>
          <w:rFonts w:hint="default" w:ascii="Times New Roman" w:hAnsi="Times New Roman" w:cs="Times New Roman"/>
          <w:b w:val="0"/>
          <w:bCs w:val="0"/>
          <w:sz w:val="26"/>
          <w:szCs w:val="26"/>
          <w:lang w:val="vi-VN"/>
        </w:rPr>
        <w:t xml:space="preserve">Dữ liệu trả về được định dạng lại (ví dụ: chuyển định dạng ngày sinh </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thành</w:t>
      </w:r>
      <w:r>
        <w:rPr>
          <w:rFonts w:hint="default" w:ascii="Times New Roman" w:hAnsi="Times New Roman" w:cs="Times New Roman"/>
          <w:b/>
          <w:bCs/>
          <w:sz w:val="26"/>
          <w:szCs w:val="26"/>
          <w:lang w:val="vi-VN"/>
        </w:rPr>
        <w:t xml:space="preserve"> DD/MM/YYYY) </w:t>
      </w:r>
      <w:r>
        <w:rPr>
          <w:rFonts w:hint="default" w:ascii="Times New Roman" w:hAnsi="Times New Roman" w:cs="Times New Roman"/>
          <w:b w:val="0"/>
          <w:bCs w:val="0"/>
          <w:sz w:val="26"/>
          <w:szCs w:val="26"/>
          <w:lang w:val="vi-VN"/>
        </w:rPr>
        <w:t>và hiển thị lên một thẻ thông tin</w:t>
      </w:r>
      <w:r>
        <w:rPr>
          <w:rFonts w:hint="default" w:ascii="Times New Roman" w:hAnsi="Times New Roman" w:cs="Times New Roman"/>
          <w:b/>
          <w:bCs/>
          <w:sz w:val="26"/>
          <w:szCs w:val="26"/>
          <w:lang w:val="vi-VN"/>
        </w:rPr>
        <w:t xml:space="preserve"> (info_card) </w:t>
      </w:r>
      <w:r>
        <w:rPr>
          <w:rFonts w:hint="default" w:ascii="Times New Roman" w:hAnsi="Times New Roman" w:cs="Times New Roman"/>
          <w:b w:val="0"/>
          <w:bCs w:val="0"/>
          <w:sz w:val="26"/>
          <w:szCs w:val="26"/>
          <w:lang w:val="vi-VN"/>
        </w:rPr>
        <w:t xml:space="preserve">được </w:t>
      </w:r>
    </w:p>
    <w:p w14:paraId="39194290">
      <w:pPr>
        <w:numPr>
          <w:ilvl w:val="0"/>
          <w:numId w:val="0"/>
        </w:numPr>
        <w:ind w:firstLine="7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thiết kế tinh tế với các dòng kẻ phân cách.</w:t>
      </w:r>
    </w:p>
    <w:p w14:paraId="6921DB47">
      <w:pPr>
        <w:numPr>
          <w:ilvl w:val="0"/>
          <w:numId w:val="20"/>
        </w:numPr>
        <w:ind w:left="42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 Ý nghĩa: </w:t>
      </w:r>
      <w:r>
        <w:rPr>
          <w:rFonts w:hint="default" w:ascii="Times New Roman" w:hAnsi="Times New Roman" w:cs="Times New Roman"/>
          <w:b w:val="0"/>
          <w:bCs w:val="0"/>
          <w:sz w:val="26"/>
          <w:szCs w:val="26"/>
          <w:lang w:val="vi-VN"/>
        </w:rPr>
        <w:t>Giúp sinh viên kiểm tra tính chính xác của dữ liệu hồ sơ mà không thể tự ý thay đổi các thông tin quan trọng, đảm bảo tính nhất quán dữ liệu gốc.</w:t>
      </w:r>
    </w:p>
    <w:p w14:paraId="2B5805C5">
      <w:pPr>
        <w:numPr>
          <w:ilvl w:val="0"/>
          <w:numId w:val="0"/>
        </w:numPr>
        <w:rPr>
          <w:rFonts w:hint="default" w:ascii="Times New Roman" w:hAnsi="Times New Roman" w:cs="Times New Roman"/>
          <w:b w:val="0"/>
          <w:bCs w:val="0"/>
          <w:sz w:val="26"/>
          <w:szCs w:val="26"/>
          <w:lang w:val="vi-VN"/>
        </w:rPr>
      </w:pPr>
    </w:p>
    <w:p w14:paraId="3C8248F9">
      <w:pPr>
        <w:numPr>
          <w:ilvl w:val="0"/>
          <w:numId w:val="0"/>
        </w:numPr>
        <w:jc w:val="center"/>
      </w:pPr>
      <w:r>
        <w:drawing>
          <wp:inline distT="0" distB="0" distL="114300" distR="114300">
            <wp:extent cx="5152390" cy="2875280"/>
            <wp:effectExtent l="0" t="0" r="13970" b="5080"/>
            <wp:docPr id="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5"/>
                    <pic:cNvPicPr>
                      <a:picLocks noChangeAspect="1"/>
                    </pic:cNvPicPr>
                  </pic:nvPicPr>
                  <pic:blipFill>
                    <a:blip r:embed="rId59"/>
                    <a:stretch>
                      <a:fillRect/>
                    </a:stretch>
                  </pic:blipFill>
                  <pic:spPr>
                    <a:xfrm>
                      <a:off x="0" y="0"/>
                      <a:ext cx="5152390" cy="2875280"/>
                    </a:xfrm>
                    <a:prstGeom prst="rect">
                      <a:avLst/>
                    </a:prstGeom>
                    <a:noFill/>
                    <a:ln>
                      <a:noFill/>
                    </a:ln>
                  </pic:spPr>
                </pic:pic>
              </a:graphicData>
            </a:graphic>
          </wp:inline>
        </w:drawing>
      </w:r>
    </w:p>
    <w:p w14:paraId="545E9329">
      <w:pPr>
        <w:pStyle w:val="23"/>
        <w:numPr>
          <w:ilvl w:val="0"/>
          <w:numId w:val="0"/>
        </w:numPr>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bookmarkStart w:id="88" w:name="_Toc9819"/>
      <w:r>
        <w:rPr>
          <w:rFonts w:hint="default" w:ascii="Times New Roman" w:hAnsi="Times New Roman" w:cs="Times New Roman"/>
          <w:sz w:val="26"/>
          <w:szCs w:val="26"/>
          <w:lang w:val="vi-VN"/>
        </w:rPr>
        <w:t>: Hàm hiển thị thông tin cá nhân</w:t>
      </w:r>
      <w:bookmarkEnd w:id="88"/>
    </w:p>
    <w:p w14:paraId="51BBC2D6">
      <w:pPr>
        <w:numPr>
          <w:ilvl w:val="0"/>
          <w:numId w:val="0"/>
        </w:numPr>
        <w:rPr>
          <w:rFonts w:hint="default" w:ascii="Times New Roman" w:hAnsi="Times New Roman" w:cs="Times New Roman"/>
          <w:b w:val="0"/>
          <w:bCs w:val="0"/>
          <w:sz w:val="26"/>
          <w:szCs w:val="26"/>
          <w:lang w:val="vi-VN"/>
        </w:rPr>
      </w:pPr>
    </w:p>
    <w:p w14:paraId="7DF00B8C">
      <w:pPr>
        <w:rPr>
          <w:rFonts w:ascii="Times New Roman" w:hAnsi="Times New Roman" w:cs="Times New Roman"/>
          <w:sz w:val="26"/>
          <w:szCs w:val="26"/>
          <w:lang w:val="vi-VN"/>
        </w:rPr>
      </w:pPr>
    </w:p>
    <w:p w14:paraId="6FC82A18">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 Chức năng: Kết quả học tập (show_diem)</w:t>
      </w:r>
    </w:p>
    <w:p w14:paraId="1A3311FF">
      <w:pPr>
        <w:rPr>
          <w:rFonts w:hint="default" w:ascii="Times New Roman" w:hAnsi="Times New Roman" w:cs="Times New Roman"/>
          <w:sz w:val="26"/>
          <w:szCs w:val="26"/>
          <w:lang w:val="vi-VN"/>
        </w:rPr>
      </w:pPr>
    </w:p>
    <w:p w14:paraId="532AD9AF">
      <w:pPr>
        <w:numPr>
          <w:ilvl w:val="0"/>
          <w:numId w:val="20"/>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Mục đích</w:t>
      </w:r>
      <w:r>
        <w:rPr>
          <w:rFonts w:hint="default" w:ascii="Times New Roman" w:hAnsi="Times New Roman" w:cs="Times New Roman"/>
          <w:sz w:val="26"/>
          <w:szCs w:val="26"/>
          <w:lang w:val="vi-VN"/>
        </w:rPr>
        <w:t>: Tra cứu bảng điểm chi tiết của tất cả các môn học đã hoàn thành.</w:t>
      </w:r>
    </w:p>
    <w:p w14:paraId="28D17624">
      <w:pPr>
        <w:numPr>
          <w:ilvl w:val="0"/>
          <w:numId w:val="20"/>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Cơ chế hoạt động</w:t>
      </w:r>
      <w:r>
        <w:rPr>
          <w:rFonts w:hint="default" w:ascii="Times New Roman" w:hAnsi="Times New Roman" w:cs="Times New Roman"/>
          <w:sz w:val="26"/>
          <w:szCs w:val="26"/>
          <w:lang w:val="vi-VN"/>
        </w:rPr>
        <w:t xml:space="preserve">: </w:t>
      </w:r>
    </w:p>
    <w:p w14:paraId="3824796E">
      <w:pPr>
        <w:numPr>
          <w:ilvl w:val="0"/>
          <w:numId w:val="0"/>
        </w:numPr>
        <w:ind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Hệ thống gọi Stored Procedure </w:t>
      </w:r>
      <w:r>
        <w:rPr>
          <w:rFonts w:hint="default" w:ascii="Times New Roman" w:hAnsi="Times New Roman" w:cs="Times New Roman"/>
          <w:b/>
          <w:bCs/>
          <w:sz w:val="26"/>
          <w:szCs w:val="26"/>
          <w:lang w:val="vi-VN"/>
        </w:rPr>
        <w:t>sp_SinhVien_XemDiem</w:t>
      </w:r>
      <w:r>
        <w:rPr>
          <w:rFonts w:hint="default" w:ascii="Times New Roman" w:hAnsi="Times New Roman" w:cs="Times New Roman"/>
          <w:sz w:val="26"/>
          <w:szCs w:val="26"/>
          <w:lang w:val="vi-VN"/>
        </w:rPr>
        <w:t xml:space="preserve"> truyền vào mã sinh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viên.</w:t>
      </w:r>
    </w:p>
    <w:p w14:paraId="6A6E72D9">
      <w:pPr>
        <w:numPr>
          <w:ilvl w:val="0"/>
          <w:numId w:val="0"/>
        </w:numPr>
        <w:ind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Tại tầng ứng dụng Python, một logic kiểm tra được thiết lập: Nếu điểm tổng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kết &gt;=4, hệ thống hiển thị trạng thái “Đạt” ngược lại hiển thị “Học lại”.</w:t>
      </w:r>
    </w:p>
    <w:p w14:paraId="596BB4C6">
      <w:pPr>
        <w:numPr>
          <w:ilvl w:val="0"/>
          <w:numId w:val="20"/>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Giao diện</w:t>
      </w:r>
      <w:r>
        <w:rPr>
          <w:rFonts w:hint="default" w:ascii="Times New Roman" w:hAnsi="Times New Roman" w:cs="Times New Roman"/>
          <w:sz w:val="26"/>
          <w:szCs w:val="26"/>
          <w:lang w:val="vi-VN"/>
        </w:rPr>
        <w:t xml:space="preserve">: Dữ liệu hiển thị trên widget </w:t>
      </w:r>
      <w:r>
        <w:rPr>
          <w:rFonts w:hint="default" w:ascii="Times New Roman" w:hAnsi="Times New Roman" w:cs="Times New Roman"/>
          <w:b/>
          <w:bCs/>
          <w:sz w:val="26"/>
          <w:szCs w:val="26"/>
          <w:lang w:val="vi-VN"/>
        </w:rPr>
        <w:t>ttk.Treeview</w:t>
      </w:r>
      <w:r>
        <w:rPr>
          <w:rFonts w:hint="default" w:ascii="Times New Roman" w:hAnsi="Times New Roman" w:cs="Times New Roman"/>
          <w:sz w:val="26"/>
          <w:szCs w:val="26"/>
          <w:lang w:val="vi-VN"/>
        </w:rPr>
        <w:t xml:space="preserve"> với 5 cột rõ ràng: Tên môn, Điểm QT, Điểm thi, Điểm tổng kết và Kết quả.</w:t>
      </w:r>
    </w:p>
    <w:p w14:paraId="3BBDB99C">
      <w:pPr>
        <w:rPr>
          <w:rFonts w:ascii="Times New Roman" w:hAnsi="Times New Roman" w:cs="Times New Roman"/>
          <w:sz w:val="26"/>
          <w:szCs w:val="26"/>
          <w:lang w:val="vi-VN"/>
        </w:rPr>
      </w:pPr>
    </w:p>
    <w:p w14:paraId="5A94A409">
      <w:pPr>
        <w:jc w:val="center"/>
      </w:pPr>
      <w:r>
        <w:drawing>
          <wp:inline distT="0" distB="0" distL="114300" distR="114300">
            <wp:extent cx="5001260" cy="1805305"/>
            <wp:effectExtent l="0" t="0" r="12700" b="8255"/>
            <wp:docPr id="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6"/>
                    <pic:cNvPicPr>
                      <a:picLocks noChangeAspect="1"/>
                    </pic:cNvPicPr>
                  </pic:nvPicPr>
                  <pic:blipFill>
                    <a:blip r:embed="rId60"/>
                    <a:stretch>
                      <a:fillRect/>
                    </a:stretch>
                  </pic:blipFill>
                  <pic:spPr>
                    <a:xfrm>
                      <a:off x="0" y="0"/>
                      <a:ext cx="5001260" cy="1805305"/>
                    </a:xfrm>
                    <a:prstGeom prst="rect">
                      <a:avLst/>
                    </a:prstGeom>
                    <a:noFill/>
                    <a:ln>
                      <a:noFill/>
                    </a:ln>
                  </pic:spPr>
                </pic:pic>
              </a:graphicData>
            </a:graphic>
          </wp:inline>
        </w:drawing>
      </w:r>
    </w:p>
    <w:p w14:paraId="13D5E145">
      <w:pPr>
        <w:pStyle w:val="23"/>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bookmarkStart w:id="89" w:name="_Toc26412"/>
      <w:r>
        <w:rPr>
          <w:rFonts w:hint="default" w:ascii="Times New Roman" w:hAnsi="Times New Roman" w:cs="Times New Roman"/>
          <w:sz w:val="26"/>
          <w:szCs w:val="26"/>
          <w:lang w:val="vi-VN"/>
        </w:rPr>
        <w:t>: Hàm show điểm</w:t>
      </w:r>
      <w:bookmarkEnd w:id="89"/>
    </w:p>
    <w:p w14:paraId="7FCA81D6">
      <w:pPr>
        <w:rPr>
          <w:rFonts w:ascii="Times New Roman" w:hAnsi="Times New Roman" w:cs="Times New Roman"/>
          <w:sz w:val="26"/>
          <w:szCs w:val="26"/>
          <w:lang w:val="vi-VN"/>
        </w:rPr>
      </w:pPr>
    </w:p>
    <w:p w14:paraId="5C4A2493">
      <w:pPr>
        <w:rPr>
          <w:rFonts w:ascii="Times New Roman" w:hAnsi="Times New Roman" w:cs="Times New Roman"/>
          <w:sz w:val="26"/>
          <w:szCs w:val="26"/>
          <w:lang w:val="vi-VN"/>
        </w:rPr>
      </w:pPr>
    </w:p>
    <w:p w14:paraId="71B8C2C8">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3.  Chức năng: Học phần đăng ký (show_hp)</w:t>
      </w:r>
    </w:p>
    <w:p w14:paraId="6EEAAAF0">
      <w:pPr>
        <w:rPr>
          <w:rFonts w:hint="default" w:ascii="Times New Roman" w:hAnsi="Times New Roman" w:cs="Times New Roman"/>
          <w:b/>
          <w:bCs/>
          <w:sz w:val="26"/>
          <w:szCs w:val="26"/>
          <w:lang w:val="vi-VN"/>
        </w:rPr>
      </w:pPr>
    </w:p>
    <w:p w14:paraId="518B53CF">
      <w:pPr>
        <w:numPr>
          <w:ilvl w:val="0"/>
          <w:numId w:val="20"/>
        </w:numPr>
        <w:ind w:left="420" w:leftChars="0" w:hanging="420" w:firstLineChars="0"/>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 xml:space="preserve">Mục đích: </w:t>
      </w:r>
      <w:r>
        <w:rPr>
          <w:rFonts w:hint="default" w:ascii="Times New Roman" w:hAnsi="Times New Roman" w:cs="Times New Roman"/>
          <w:b w:val="0"/>
          <w:bCs w:val="0"/>
          <w:sz w:val="26"/>
          <w:szCs w:val="26"/>
          <w:lang w:val="vi-VN"/>
        </w:rPr>
        <w:t>Hiển thị danh sách các lớp học hành chính mà sinh viên đang tham gia.</w:t>
      </w:r>
    </w:p>
    <w:p w14:paraId="2E22DAAF">
      <w:pPr>
        <w:numPr>
          <w:ilvl w:val="0"/>
          <w:numId w:val="20"/>
        </w:numPr>
        <w:ind w:left="42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Cơ chế hoạt động: </w:t>
      </w:r>
    </w:p>
    <w:p w14:paraId="12DCC8F9">
      <w:pPr>
        <w:numPr>
          <w:ilvl w:val="0"/>
          <w:numId w:val="0"/>
        </w:numPr>
        <w:ind w:firstLine="7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 </w:t>
      </w:r>
      <w:r>
        <w:rPr>
          <w:rFonts w:hint="default" w:ascii="Times New Roman" w:hAnsi="Times New Roman" w:cs="Times New Roman"/>
          <w:b w:val="0"/>
          <w:bCs w:val="0"/>
          <w:sz w:val="26"/>
          <w:szCs w:val="26"/>
          <w:lang w:val="vi-VN"/>
        </w:rPr>
        <w:t>Truy xuất trực tiếp dữ liệu từ</w:t>
      </w:r>
      <w:r>
        <w:rPr>
          <w:rFonts w:hint="default" w:ascii="Times New Roman" w:hAnsi="Times New Roman" w:cs="Times New Roman"/>
          <w:b/>
          <w:bCs/>
          <w:sz w:val="26"/>
          <w:szCs w:val="26"/>
          <w:lang w:val="vi-VN"/>
        </w:rPr>
        <w:t xml:space="preserve"> View vw_SinhVien_MonHoc.</w:t>
      </w:r>
      <w:r>
        <w:rPr>
          <w:rFonts w:hint="default" w:ascii="Times New Roman" w:hAnsi="Times New Roman" w:cs="Times New Roman"/>
          <w:b w:val="0"/>
          <w:bCs w:val="0"/>
          <w:sz w:val="26"/>
          <w:szCs w:val="26"/>
          <w:lang w:val="vi-VN"/>
        </w:rPr>
        <w:t xml:space="preserve"> Việc sử dụng </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View giúp ứng dụng lấy được thông tin từ nhiều bảng (MonHoc, Lop, </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PhanCong) một cách nhanh chóng mà không cần viết các câu lệnh</w:t>
      </w:r>
      <w:r>
        <w:rPr>
          <w:rFonts w:hint="default" w:ascii="Times New Roman" w:hAnsi="Times New Roman" w:cs="Times New Roman"/>
          <w:b/>
          <w:bCs/>
          <w:sz w:val="26"/>
          <w:szCs w:val="26"/>
          <w:lang w:val="vi-VN"/>
        </w:rPr>
        <w:t xml:space="preserve"> JOIN </w:t>
      </w:r>
      <w:r>
        <w:rPr>
          <w:rFonts w:hint="default" w:ascii="Times New Roman" w:hAnsi="Times New Roman" w:cs="Times New Roman"/>
          <w:b/>
          <w:bCs/>
          <w:sz w:val="26"/>
          <w:szCs w:val="26"/>
          <w:lang w:val="vi-VN"/>
        </w:rPr>
        <w:tab/>
      </w:r>
      <w:r>
        <w:rPr>
          <w:rFonts w:hint="default" w:ascii="Times New Roman" w:hAnsi="Times New Roman" w:cs="Times New Roman"/>
          <w:b w:val="0"/>
          <w:bCs w:val="0"/>
          <w:sz w:val="26"/>
          <w:szCs w:val="26"/>
          <w:lang w:val="vi-VN"/>
        </w:rPr>
        <w:t>phức tạp trong code Python</w:t>
      </w:r>
      <w:r>
        <w:rPr>
          <w:rFonts w:hint="default" w:ascii="Times New Roman" w:hAnsi="Times New Roman" w:cs="Times New Roman"/>
          <w:b/>
          <w:bCs/>
          <w:sz w:val="26"/>
          <w:szCs w:val="26"/>
          <w:lang w:val="vi-VN"/>
        </w:rPr>
        <w:t>.</w:t>
      </w:r>
    </w:p>
    <w:p w14:paraId="635650C8">
      <w:pPr>
        <w:numPr>
          <w:ilvl w:val="0"/>
          <w:numId w:val="21"/>
        </w:numPr>
        <w:ind w:left="42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Giao diện:</w:t>
      </w:r>
      <w:r>
        <w:rPr>
          <w:rFonts w:hint="default" w:ascii="Times New Roman" w:hAnsi="Times New Roman" w:cs="Times New Roman"/>
          <w:b w:val="0"/>
          <w:bCs w:val="0"/>
          <w:sz w:val="26"/>
          <w:szCs w:val="26"/>
          <w:lang w:val="vi-VN"/>
        </w:rPr>
        <w:t xml:space="preserve"> Hiển thị 4 cột dữ liệu: Mã môn, Tên môn học, Mã lớp và Tên lớp.</w:t>
      </w:r>
    </w:p>
    <w:p w14:paraId="20562BA8">
      <w:pPr>
        <w:numPr>
          <w:ilvl w:val="0"/>
          <w:numId w:val="0"/>
        </w:numPr>
        <w:ind w:leftChars="0"/>
        <w:jc w:val="center"/>
      </w:pPr>
      <w:r>
        <w:drawing>
          <wp:inline distT="0" distB="0" distL="114300" distR="114300">
            <wp:extent cx="4751705" cy="1619885"/>
            <wp:effectExtent l="0" t="0" r="3175" b="10795"/>
            <wp:docPr id="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7"/>
                    <pic:cNvPicPr>
                      <a:picLocks noChangeAspect="1"/>
                    </pic:cNvPicPr>
                  </pic:nvPicPr>
                  <pic:blipFill>
                    <a:blip r:embed="rId61"/>
                    <a:stretch>
                      <a:fillRect/>
                    </a:stretch>
                  </pic:blipFill>
                  <pic:spPr>
                    <a:xfrm>
                      <a:off x="0" y="0"/>
                      <a:ext cx="4751705" cy="1619885"/>
                    </a:xfrm>
                    <a:prstGeom prst="rect">
                      <a:avLst/>
                    </a:prstGeom>
                    <a:noFill/>
                    <a:ln>
                      <a:noFill/>
                    </a:ln>
                  </pic:spPr>
                </pic:pic>
              </a:graphicData>
            </a:graphic>
          </wp:inline>
        </w:drawing>
      </w:r>
    </w:p>
    <w:p w14:paraId="7A16C2E2">
      <w:pPr>
        <w:pStyle w:val="23"/>
        <w:numPr>
          <w:ilvl w:val="0"/>
          <w:numId w:val="0"/>
        </w:numPr>
        <w:ind w:leftChars="0"/>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bookmarkStart w:id="90" w:name="_Toc23341"/>
      <w:r>
        <w:rPr>
          <w:rFonts w:hint="default" w:ascii="Times New Roman" w:hAnsi="Times New Roman" w:cs="Times New Roman"/>
          <w:sz w:val="26"/>
          <w:szCs w:val="26"/>
          <w:lang w:val="vi-VN"/>
        </w:rPr>
        <w:t>: Hàm show học phần đã đăng ký</w:t>
      </w:r>
      <w:bookmarkEnd w:id="90"/>
    </w:p>
    <w:p w14:paraId="237B3804">
      <w:pPr>
        <w:rPr>
          <w:rFonts w:hint="default" w:ascii="Times New Roman" w:hAnsi="Times New Roman" w:cs="Times New Roman"/>
          <w:sz w:val="26"/>
          <w:szCs w:val="26"/>
          <w:lang w:val="vi-VN"/>
        </w:rPr>
      </w:pPr>
    </w:p>
    <w:p w14:paraId="3548349C">
      <w:pPr>
        <w:rPr>
          <w:rFonts w:hint="default" w:ascii="Times New Roman" w:hAnsi="Times New Roman" w:cs="Times New Roman"/>
          <w:sz w:val="26"/>
          <w:szCs w:val="26"/>
          <w:lang w:val="vi-VN"/>
        </w:rPr>
      </w:pPr>
    </w:p>
    <w:p w14:paraId="5EEABA1A">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4. Chức năng: Đăng ký học phần mới (show_registration)</w:t>
      </w:r>
    </w:p>
    <w:p w14:paraId="588B846F">
      <w:pPr>
        <w:rPr>
          <w:rFonts w:hint="default" w:ascii="Times New Roman" w:hAnsi="Times New Roman" w:cs="Times New Roman"/>
          <w:sz w:val="26"/>
          <w:szCs w:val="26"/>
          <w:lang w:val="vi-VN"/>
        </w:rPr>
      </w:pPr>
    </w:p>
    <w:p w14:paraId="72177A8B">
      <w:pPr>
        <w:numPr>
          <w:ilvl w:val="0"/>
          <w:numId w:val="21"/>
        </w:numPr>
        <w:ind w:left="420" w:leftChars="0" w:hanging="420" w:firstLineChars="0"/>
        <w:rPr>
          <w:rFonts w:ascii="Times New Roman" w:hAnsi="Times New Roman" w:cs="Times New Roman"/>
          <w:sz w:val="26"/>
          <w:szCs w:val="26"/>
          <w:lang w:val="vi-VN"/>
        </w:rPr>
      </w:pPr>
      <w:r>
        <w:rPr>
          <w:rFonts w:hint="default" w:ascii="Times New Roman" w:hAnsi="Times New Roman" w:cs="Times New Roman"/>
          <w:b/>
          <w:bCs/>
          <w:sz w:val="26"/>
          <w:szCs w:val="26"/>
          <w:lang w:val="vi-VN"/>
        </w:rPr>
        <w:t>Mục đích</w:t>
      </w:r>
      <w:r>
        <w:rPr>
          <w:rFonts w:hint="default" w:ascii="Times New Roman" w:hAnsi="Times New Roman" w:cs="Times New Roman"/>
          <w:sz w:val="26"/>
          <w:szCs w:val="26"/>
          <w:lang w:val="vi-VN"/>
        </w:rPr>
        <w:t>: Thực hiện quy trình ghi danh vào các môn học trong kỳ học mới.</w:t>
      </w:r>
    </w:p>
    <w:p w14:paraId="32C93DA7">
      <w:pPr>
        <w:numPr>
          <w:ilvl w:val="0"/>
          <w:numId w:val="21"/>
        </w:numPr>
        <w:ind w:left="420" w:leftChars="0" w:hanging="420" w:firstLineChars="0"/>
        <w:rPr>
          <w:rFonts w:ascii="Times New Roman" w:hAnsi="Times New Roman" w:cs="Times New Roman"/>
          <w:sz w:val="26"/>
          <w:szCs w:val="26"/>
          <w:lang w:val="vi-VN"/>
        </w:rPr>
      </w:pPr>
      <w:r>
        <w:rPr>
          <w:rFonts w:hint="default" w:ascii="Times New Roman" w:hAnsi="Times New Roman" w:cs="Times New Roman"/>
          <w:b/>
          <w:bCs/>
          <w:sz w:val="26"/>
          <w:szCs w:val="26"/>
          <w:lang w:val="vi-VN"/>
        </w:rPr>
        <w:t>Cơ chế hoạt động</w:t>
      </w:r>
      <w:r>
        <w:rPr>
          <w:rFonts w:hint="default" w:ascii="Times New Roman" w:hAnsi="Times New Roman" w:cs="Times New Roman"/>
          <w:sz w:val="26"/>
          <w:szCs w:val="26"/>
          <w:lang w:val="vi-VN"/>
        </w:rPr>
        <w:t xml:space="preserve">: </w:t>
      </w:r>
    </w:p>
    <w:p w14:paraId="315BB56E">
      <w:pPr>
        <w:numPr>
          <w:ilvl w:val="0"/>
          <w:numId w:val="0"/>
        </w:numPr>
        <w:ind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b/>
          <w:bCs/>
          <w:sz w:val="26"/>
          <w:szCs w:val="26"/>
          <w:lang w:val="vi-VN"/>
        </w:rPr>
        <w:t xml:space="preserve"> Lọc thông minh</w:t>
      </w:r>
      <w:r>
        <w:rPr>
          <w:rFonts w:hint="default" w:ascii="Times New Roman" w:hAnsi="Times New Roman" w:cs="Times New Roman"/>
          <w:sz w:val="26"/>
          <w:szCs w:val="26"/>
          <w:lang w:val="vi-VN"/>
        </w:rPr>
        <w:t xml:space="preserve">: Hệ thống thực hiện câu lệnh truy vấn lồng (Subquery) để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chỉ lấy ra các môn học có trong bảng </w:t>
      </w:r>
      <w:r>
        <w:rPr>
          <w:rFonts w:hint="default" w:ascii="Times New Roman" w:hAnsi="Times New Roman" w:cs="Times New Roman"/>
          <w:b/>
          <w:bCs/>
          <w:sz w:val="26"/>
          <w:szCs w:val="26"/>
          <w:lang w:val="vi-VN"/>
        </w:rPr>
        <w:t>MonHoc</w:t>
      </w:r>
      <w:r>
        <w:rPr>
          <w:rFonts w:hint="default" w:ascii="Times New Roman" w:hAnsi="Times New Roman" w:cs="Times New Roman"/>
          <w:sz w:val="26"/>
          <w:szCs w:val="26"/>
          <w:lang w:val="vi-VN"/>
        </w:rPr>
        <w:t xml:space="preserve"> nhưng chưa tồn tại trong bảng </w:t>
      </w:r>
      <w:r>
        <w:rPr>
          <w:rFonts w:hint="default" w:ascii="Times New Roman" w:hAnsi="Times New Roman" w:cs="Times New Roman"/>
          <w:sz w:val="26"/>
          <w:szCs w:val="26"/>
          <w:lang w:val="vi-VN"/>
        </w:rPr>
        <w:tab/>
      </w:r>
      <w:r>
        <w:rPr>
          <w:rFonts w:hint="default" w:ascii="Times New Roman" w:hAnsi="Times New Roman" w:cs="Times New Roman"/>
          <w:b/>
          <w:bCs/>
          <w:sz w:val="26"/>
          <w:szCs w:val="26"/>
          <w:lang w:val="vi-VN"/>
        </w:rPr>
        <w:t xml:space="preserve">DangKyHoc </w:t>
      </w:r>
      <w:r>
        <w:rPr>
          <w:rFonts w:hint="default" w:ascii="Times New Roman" w:hAnsi="Times New Roman" w:cs="Times New Roman"/>
          <w:sz w:val="26"/>
          <w:szCs w:val="26"/>
          <w:lang w:val="vi-VN"/>
        </w:rPr>
        <w:t>của sinh viên đó.</w:t>
      </w:r>
    </w:p>
    <w:p w14:paraId="64452AF8">
      <w:pPr>
        <w:numPr>
          <w:ilvl w:val="0"/>
          <w:numId w:val="0"/>
        </w:numPr>
        <w:ind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b/>
          <w:bCs/>
          <w:sz w:val="26"/>
          <w:szCs w:val="26"/>
          <w:lang w:val="vi-VN"/>
        </w:rPr>
        <w:t xml:space="preserve"> Xác nhận</w:t>
      </w:r>
      <w:r>
        <w:rPr>
          <w:rFonts w:hint="default" w:ascii="Times New Roman" w:hAnsi="Times New Roman" w:cs="Times New Roman"/>
          <w:sz w:val="26"/>
          <w:szCs w:val="26"/>
          <w:lang w:val="vi-VN"/>
        </w:rPr>
        <w:t xml:space="preserve">: Khi sinh viên chọn môn học và nhấn “Xác nhận đăng ký”, hệ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thống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thực thi </w:t>
      </w:r>
      <w:r>
        <w:rPr>
          <w:rFonts w:hint="default" w:ascii="Times New Roman" w:hAnsi="Times New Roman" w:cs="Times New Roman"/>
          <w:b/>
          <w:bCs/>
          <w:sz w:val="26"/>
          <w:szCs w:val="26"/>
          <w:lang w:val="vi-VN"/>
        </w:rPr>
        <w:t xml:space="preserve">INSERT </w:t>
      </w:r>
      <w:r>
        <w:rPr>
          <w:rFonts w:hint="default" w:ascii="Times New Roman" w:hAnsi="Times New Roman" w:cs="Times New Roman"/>
          <w:sz w:val="26"/>
          <w:szCs w:val="26"/>
          <w:lang w:val="vi-VN"/>
        </w:rPr>
        <w:t xml:space="preserve">vào bảng </w:t>
      </w:r>
      <w:r>
        <w:rPr>
          <w:rFonts w:hint="default" w:ascii="Times New Roman" w:hAnsi="Times New Roman" w:cs="Times New Roman"/>
          <w:b/>
          <w:bCs/>
          <w:sz w:val="26"/>
          <w:szCs w:val="26"/>
          <w:lang w:val="vi-VN"/>
        </w:rPr>
        <w:t>DangKyHoc</w:t>
      </w:r>
      <w:r>
        <w:rPr>
          <w:rFonts w:hint="default" w:ascii="Times New Roman" w:hAnsi="Times New Roman" w:cs="Times New Roman"/>
          <w:sz w:val="26"/>
          <w:szCs w:val="26"/>
          <w:lang w:val="vi-VN"/>
        </w:rPr>
        <w:t xml:space="preserve">. Một hộp thoại </w:t>
      </w:r>
      <w:r>
        <w:rPr>
          <w:rFonts w:hint="default" w:ascii="Times New Roman" w:hAnsi="Times New Roman" w:cs="Times New Roman"/>
          <w:b/>
          <w:bCs/>
          <w:sz w:val="26"/>
          <w:szCs w:val="26"/>
          <w:lang w:val="vi-VN"/>
        </w:rPr>
        <w:t xml:space="preserve">messagebox </w:t>
      </w:r>
      <w:r>
        <w:rPr>
          <w:rFonts w:hint="default" w:ascii="Times New Roman" w:hAnsi="Times New Roman" w:cs="Times New Roman"/>
          <w:sz w:val="26"/>
          <w:szCs w:val="26"/>
          <w:lang w:val="vi-VN"/>
        </w:rPr>
        <w:t xml:space="preserve">sẽ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hiện ra để thông báo kết quả thao tác.</w:t>
      </w:r>
    </w:p>
    <w:p w14:paraId="43D6C475">
      <w:pPr>
        <w:numPr>
          <w:ilvl w:val="0"/>
          <w:numId w:val="0"/>
        </w:numPr>
        <w:ind w:leftChars="0"/>
        <w:rPr>
          <w:rFonts w:ascii="Times New Roman" w:hAnsi="Times New Roman" w:cs="Times New Roman"/>
          <w:sz w:val="26"/>
          <w:szCs w:val="26"/>
          <w:lang w:val="vi-VN"/>
        </w:rPr>
      </w:pPr>
    </w:p>
    <w:p w14:paraId="1DCD6971">
      <w:pPr>
        <w:numPr>
          <w:ilvl w:val="0"/>
          <w:numId w:val="0"/>
        </w:numPr>
        <w:ind w:leftChars="0"/>
        <w:jc w:val="center"/>
      </w:pPr>
      <w:r>
        <w:drawing>
          <wp:inline distT="0" distB="0" distL="114300" distR="114300">
            <wp:extent cx="4211955" cy="2279650"/>
            <wp:effectExtent l="0" t="0" r="9525" b="6350"/>
            <wp:docPr id="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8"/>
                    <pic:cNvPicPr>
                      <a:picLocks noChangeAspect="1"/>
                    </pic:cNvPicPr>
                  </pic:nvPicPr>
                  <pic:blipFill>
                    <a:blip r:embed="rId62"/>
                    <a:stretch>
                      <a:fillRect/>
                    </a:stretch>
                  </pic:blipFill>
                  <pic:spPr>
                    <a:xfrm>
                      <a:off x="0" y="0"/>
                      <a:ext cx="4211955" cy="2279650"/>
                    </a:xfrm>
                    <a:prstGeom prst="rect">
                      <a:avLst/>
                    </a:prstGeom>
                    <a:noFill/>
                    <a:ln>
                      <a:noFill/>
                    </a:ln>
                  </pic:spPr>
                </pic:pic>
              </a:graphicData>
            </a:graphic>
          </wp:inline>
        </w:drawing>
      </w:r>
    </w:p>
    <w:p w14:paraId="1F9A1AB4">
      <w:pPr>
        <w:pStyle w:val="23"/>
        <w:numPr>
          <w:ilvl w:val="0"/>
          <w:numId w:val="0"/>
        </w:numPr>
        <w:ind w:leftChars="0"/>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bookmarkStart w:id="91" w:name="_Toc13692"/>
      <w:r>
        <w:rPr>
          <w:rFonts w:hint="default" w:ascii="Times New Roman" w:hAnsi="Times New Roman" w:cs="Times New Roman"/>
          <w:sz w:val="26"/>
          <w:szCs w:val="26"/>
          <w:lang w:val="vi-VN"/>
        </w:rPr>
        <w:t>: Hàm hiển thị học phần chưa đăng ký</w:t>
      </w:r>
      <w:bookmarkEnd w:id="91"/>
    </w:p>
    <w:p w14:paraId="48820D47">
      <w:pPr>
        <w:rPr>
          <w:rFonts w:ascii="Times New Roman" w:hAnsi="Times New Roman" w:cs="Times New Roman"/>
          <w:sz w:val="26"/>
          <w:szCs w:val="26"/>
          <w:lang w:val="vi-VN"/>
        </w:rPr>
      </w:pPr>
    </w:p>
    <w:p w14:paraId="343B63EB">
      <w:pPr>
        <w:rPr>
          <w:rFonts w:ascii="Times New Roman" w:hAnsi="Times New Roman" w:cs="Times New Roman"/>
          <w:sz w:val="26"/>
          <w:szCs w:val="26"/>
          <w:lang w:val="vi-VN"/>
        </w:rPr>
      </w:pPr>
    </w:p>
    <w:p w14:paraId="0C52B2E1">
      <w:pPr>
        <w:rPr>
          <w:rFonts w:ascii="Times New Roman" w:hAnsi="Times New Roman" w:cs="Times New Roman"/>
          <w:sz w:val="26"/>
          <w:szCs w:val="26"/>
          <w:lang w:val="vi-VN"/>
        </w:rPr>
      </w:pPr>
    </w:p>
    <w:p w14:paraId="717AA215">
      <w:pPr>
        <w:pStyle w:val="4"/>
        <w:bidi w:val="0"/>
        <w:rPr>
          <w:rFonts w:hint="default" w:ascii="Times New Roman" w:hAnsi="Times New Roman" w:cs="Times New Roman"/>
          <w:sz w:val="28"/>
          <w:szCs w:val="28"/>
          <w:lang w:val="vi-VN"/>
        </w:rPr>
      </w:pPr>
      <w:bookmarkStart w:id="92" w:name="_Toc28917"/>
      <w:r>
        <w:rPr>
          <w:rFonts w:hint="default" w:ascii="Times New Roman" w:hAnsi="Times New Roman" w:cs="Times New Roman"/>
          <w:sz w:val="28"/>
          <w:szCs w:val="28"/>
          <w:lang w:val="vi-VN"/>
        </w:rPr>
        <w:t>2.5.4. Hiện thực hóa mã nguồn phân hệ Giảng viên (LecturerApp)</w:t>
      </w:r>
      <w:bookmarkEnd w:id="92"/>
    </w:p>
    <w:p w14:paraId="450A89D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Phân hệ Giảng viên được thiết kế để quản lý các lớp học được phân công và thực hiện nghiệp vụ nhập điểm cho sinh viên. Mã nguồn sử dụng tính kế thừa từ </w:t>
      </w:r>
      <w:r>
        <w:rPr>
          <w:rFonts w:hint="default" w:ascii="Times New Roman" w:hAnsi="Times New Roman" w:cs="Times New Roman"/>
          <w:b/>
          <w:bCs/>
          <w:sz w:val="26"/>
          <w:szCs w:val="26"/>
          <w:lang w:val="vi-VN"/>
        </w:rPr>
        <w:t>ctk.CTk</w:t>
      </w:r>
      <w:r>
        <w:rPr>
          <w:rFonts w:hint="default" w:ascii="Times New Roman" w:hAnsi="Times New Roman" w:cs="Times New Roman"/>
          <w:sz w:val="26"/>
          <w:szCs w:val="26"/>
          <w:lang w:val="vi-VN"/>
        </w:rPr>
        <w:t xml:space="preserve"> và áp dụng cơ chế bảo mật thông qua mã giảng viên (</w:t>
      </w:r>
      <w:r>
        <w:rPr>
          <w:rFonts w:hint="default" w:ascii="Times New Roman" w:hAnsi="Times New Roman" w:cs="Times New Roman"/>
          <w:b/>
          <w:bCs/>
          <w:sz w:val="26"/>
          <w:szCs w:val="26"/>
          <w:lang w:val="vi-VN"/>
        </w:rPr>
        <w:t>magv</w:t>
      </w:r>
      <w:r>
        <w:rPr>
          <w:rFonts w:hint="default" w:ascii="Times New Roman" w:hAnsi="Times New Roman" w:cs="Times New Roman"/>
          <w:sz w:val="26"/>
          <w:szCs w:val="26"/>
          <w:lang w:val="vi-VN"/>
        </w:rPr>
        <w:t>).</w:t>
      </w:r>
    </w:p>
    <w:p w14:paraId="73A07ECE">
      <w:pPr>
        <w:rPr>
          <w:rFonts w:ascii="Times New Roman" w:hAnsi="Times New Roman" w:cs="Times New Roman"/>
          <w:sz w:val="26"/>
          <w:szCs w:val="26"/>
          <w:lang w:val="vi-VN"/>
        </w:rPr>
      </w:pPr>
    </w:p>
    <w:p w14:paraId="7EE77FC4">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a, Khởi tạo Giao diện và Cấu trúc Sidebar</w:t>
      </w:r>
    </w:p>
    <w:p w14:paraId="4ED07F0A">
      <w:pPr>
        <w:rPr>
          <w:rFonts w:hint="default" w:ascii="Times New Roman" w:hAnsi="Times New Roman" w:cs="Times New Roman"/>
          <w:b/>
          <w:bCs/>
          <w:sz w:val="26"/>
          <w:szCs w:val="26"/>
          <w:lang w:val="vi-VN"/>
        </w:rPr>
      </w:pPr>
    </w:p>
    <w:p w14:paraId="24554F17">
      <w:pP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Tương tự như phân hệ Sinh viên, giao diện Giảng viên sử dụng bố cục Sidebar để tối ưu hóa không gian làm việc.</w:t>
      </w:r>
    </w:p>
    <w:p w14:paraId="6F30AF49">
      <w:pPr>
        <w:numPr>
          <w:ilvl w:val="0"/>
          <w:numId w:val="21"/>
        </w:numPr>
        <w:ind w:left="42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Mã nguồn:</w:t>
      </w:r>
    </w:p>
    <w:p w14:paraId="554EA47C">
      <w:pPr>
        <w:numPr>
          <w:ilvl w:val="0"/>
          <w:numId w:val="0"/>
        </w:numPr>
        <w:ind w:leftChars="0"/>
        <w:rPr>
          <w:rFonts w:hint="default" w:ascii="Times New Roman" w:hAnsi="Times New Roman" w:cs="Times New Roman"/>
          <w:b w:val="0"/>
          <w:bCs w:val="0"/>
          <w:sz w:val="26"/>
          <w:szCs w:val="26"/>
          <w:lang w:val="vi-VN"/>
        </w:rPr>
      </w:pPr>
    </w:p>
    <w:p w14:paraId="4DB8D3EC">
      <w:pPr>
        <w:numPr>
          <w:ilvl w:val="0"/>
          <w:numId w:val="0"/>
        </w:numPr>
        <w:ind w:leftChars="0"/>
        <w:jc w:val="center"/>
      </w:pPr>
      <w:r>
        <w:drawing>
          <wp:inline distT="0" distB="0" distL="114300" distR="114300">
            <wp:extent cx="4773295" cy="2464435"/>
            <wp:effectExtent l="0" t="0" r="12065" b="4445"/>
            <wp:docPr id="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
                    <pic:cNvPicPr>
                      <a:picLocks noChangeAspect="1"/>
                    </pic:cNvPicPr>
                  </pic:nvPicPr>
                  <pic:blipFill>
                    <a:blip r:embed="rId63"/>
                    <a:stretch>
                      <a:fillRect/>
                    </a:stretch>
                  </pic:blipFill>
                  <pic:spPr>
                    <a:xfrm>
                      <a:off x="0" y="0"/>
                      <a:ext cx="4773295" cy="2464435"/>
                    </a:xfrm>
                    <a:prstGeom prst="rect">
                      <a:avLst/>
                    </a:prstGeom>
                    <a:noFill/>
                    <a:ln>
                      <a:noFill/>
                    </a:ln>
                  </pic:spPr>
                </pic:pic>
              </a:graphicData>
            </a:graphic>
          </wp:inline>
        </w:drawing>
      </w:r>
    </w:p>
    <w:p w14:paraId="23F7703D">
      <w:pPr>
        <w:pStyle w:val="23"/>
        <w:numPr>
          <w:ilvl w:val="0"/>
          <w:numId w:val="0"/>
        </w:numPr>
        <w:ind w:leftChars="0"/>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bookmarkStart w:id="93" w:name="_Toc13166"/>
      <w:r>
        <w:rPr>
          <w:rFonts w:hint="default" w:ascii="Times New Roman" w:hAnsi="Times New Roman" w:cs="Times New Roman"/>
          <w:sz w:val="26"/>
          <w:szCs w:val="26"/>
          <w:lang w:val="vi-VN"/>
        </w:rPr>
        <w:t>: Khởi tạo giao diện của Giảng viên</w:t>
      </w:r>
      <w:bookmarkEnd w:id="93"/>
    </w:p>
    <w:p w14:paraId="6D2BB8F1">
      <w:pPr>
        <w:rPr>
          <w:rFonts w:hint="default" w:ascii="Times New Roman" w:hAnsi="Times New Roman" w:cs="Times New Roman"/>
          <w:sz w:val="26"/>
          <w:szCs w:val="26"/>
          <w:lang w:val="vi-VN"/>
        </w:rPr>
      </w:pPr>
    </w:p>
    <w:p w14:paraId="4E06D9FC">
      <w:pPr>
        <w:rPr>
          <w:rFonts w:hint="default" w:ascii="Times New Roman" w:hAnsi="Times New Roman" w:cs="Times New Roman"/>
          <w:sz w:val="26"/>
          <w:szCs w:val="26"/>
          <w:lang w:val="vi-VN"/>
        </w:rPr>
      </w:pPr>
    </w:p>
    <w:p w14:paraId="0852D0D6">
      <w:pPr>
        <w:numPr>
          <w:ilvl w:val="0"/>
          <w:numId w:val="21"/>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Giải thích</w:t>
      </w:r>
      <w:r>
        <w:rPr>
          <w:rFonts w:hint="default" w:ascii="Times New Roman" w:hAnsi="Times New Roman" w:cs="Times New Roman"/>
          <w:sz w:val="26"/>
          <w:szCs w:val="26"/>
          <w:lang w:val="vi-VN"/>
        </w:rPr>
        <w:t xml:space="preserve">: hàm </w:t>
      </w:r>
      <w:r>
        <w:rPr>
          <w:rFonts w:hint="default" w:ascii="Times New Roman" w:hAnsi="Times New Roman" w:cs="Times New Roman"/>
          <w:b/>
          <w:bCs/>
          <w:sz w:val="26"/>
          <w:szCs w:val="26"/>
          <w:lang w:val="vi-VN"/>
        </w:rPr>
        <w:t xml:space="preserve">create_menu_btn </w:t>
      </w:r>
      <w:r>
        <w:rPr>
          <w:rFonts w:hint="default" w:ascii="Times New Roman" w:hAnsi="Times New Roman" w:cs="Times New Roman"/>
          <w:sz w:val="26"/>
          <w:szCs w:val="26"/>
          <w:lang w:val="vi-VN"/>
        </w:rPr>
        <w:t>được viết riêng để tái sử dụng mã nguồn khi tạo các nút bấm trên Sidebar, giúp code ngắn gọn và dễ bảo trì.</w:t>
      </w:r>
    </w:p>
    <w:p w14:paraId="6E1D445F">
      <w:pPr>
        <w:numPr>
          <w:ilvl w:val="0"/>
          <w:numId w:val="0"/>
        </w:numPr>
        <w:ind w:leftChars="0"/>
        <w:rPr>
          <w:rFonts w:hint="default" w:ascii="Times New Roman" w:hAnsi="Times New Roman" w:cs="Times New Roman"/>
          <w:sz w:val="26"/>
          <w:szCs w:val="26"/>
          <w:lang w:val="vi-VN"/>
        </w:rPr>
      </w:pPr>
    </w:p>
    <w:p w14:paraId="3E675F2F">
      <w:pPr>
        <w:numPr>
          <w:ilvl w:val="0"/>
          <w:numId w:val="0"/>
        </w:numPr>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b, Chức năng: Xem thông tin Giảng viên (show_info)</w:t>
      </w:r>
    </w:p>
    <w:p w14:paraId="787C0EA3">
      <w:pPr>
        <w:numPr>
          <w:ilvl w:val="0"/>
          <w:numId w:val="0"/>
        </w:numPr>
        <w:ind w:leftChars="0"/>
        <w:rPr>
          <w:rFonts w:hint="default" w:ascii="Times New Roman" w:hAnsi="Times New Roman" w:cs="Times New Roman"/>
          <w:sz w:val="26"/>
          <w:szCs w:val="26"/>
          <w:lang w:val="vi-VN"/>
        </w:rPr>
      </w:pPr>
    </w:p>
    <w:p w14:paraId="09A30EF0">
      <w:pPr>
        <w:numPr>
          <w:ilvl w:val="0"/>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Truy xuất hồ sơ chuyên môn của giảng viên từ bảng dữ liệu gốc.</w:t>
      </w:r>
    </w:p>
    <w:p w14:paraId="4662A873">
      <w:pPr>
        <w:numPr>
          <w:ilvl w:val="0"/>
          <w:numId w:val="21"/>
        </w:numPr>
        <w:ind w:left="42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Mã nguồn:</w:t>
      </w:r>
    </w:p>
    <w:p w14:paraId="6D69CC6A">
      <w:pPr>
        <w:numPr>
          <w:ilvl w:val="0"/>
          <w:numId w:val="0"/>
        </w:numPr>
        <w:rPr>
          <w:rFonts w:hint="default" w:ascii="Times New Roman" w:hAnsi="Times New Roman" w:cs="Times New Roman"/>
          <w:sz w:val="26"/>
          <w:szCs w:val="26"/>
          <w:lang w:val="vi-VN"/>
        </w:rPr>
      </w:pPr>
    </w:p>
    <w:p w14:paraId="10140B2E">
      <w:pPr>
        <w:numPr>
          <w:ilvl w:val="0"/>
          <w:numId w:val="0"/>
        </w:numPr>
        <w:jc w:val="center"/>
      </w:pPr>
      <w:r>
        <w:drawing>
          <wp:inline distT="0" distB="0" distL="114300" distR="114300">
            <wp:extent cx="4739005" cy="1172210"/>
            <wp:effectExtent l="0" t="0" r="635" b="1270"/>
            <wp:docPr id="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0"/>
                    <pic:cNvPicPr>
                      <a:picLocks noChangeAspect="1"/>
                    </pic:cNvPicPr>
                  </pic:nvPicPr>
                  <pic:blipFill>
                    <a:blip r:embed="rId64"/>
                    <a:stretch>
                      <a:fillRect/>
                    </a:stretch>
                  </pic:blipFill>
                  <pic:spPr>
                    <a:xfrm>
                      <a:off x="0" y="0"/>
                      <a:ext cx="4739005" cy="1172210"/>
                    </a:xfrm>
                    <a:prstGeom prst="rect">
                      <a:avLst/>
                    </a:prstGeom>
                    <a:noFill/>
                    <a:ln>
                      <a:noFill/>
                    </a:ln>
                  </pic:spPr>
                </pic:pic>
              </a:graphicData>
            </a:graphic>
          </wp:inline>
        </w:drawing>
      </w:r>
    </w:p>
    <w:p w14:paraId="3DE822C5">
      <w:pPr>
        <w:pStyle w:val="23"/>
        <w:numPr>
          <w:ilvl w:val="0"/>
          <w:numId w:val="0"/>
        </w:numPr>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bookmarkStart w:id="94" w:name="_Toc6079"/>
      <w:r>
        <w:rPr>
          <w:rFonts w:hint="default" w:ascii="Times New Roman" w:hAnsi="Times New Roman" w:cs="Times New Roman"/>
          <w:sz w:val="26"/>
          <w:szCs w:val="26"/>
          <w:lang w:val="vi-VN"/>
        </w:rPr>
        <w:t>: Hàm  hiển thị thông tin của Giảng viên</w:t>
      </w:r>
      <w:bookmarkEnd w:id="94"/>
    </w:p>
    <w:p w14:paraId="694F0D88">
      <w:pPr>
        <w:numPr>
          <w:ilvl w:val="0"/>
          <w:numId w:val="0"/>
        </w:numPr>
        <w:rPr>
          <w:rFonts w:hint="default" w:ascii="Times New Roman" w:hAnsi="Times New Roman" w:cs="Times New Roman"/>
          <w:sz w:val="26"/>
          <w:szCs w:val="26"/>
          <w:lang w:val="vi-VN"/>
        </w:rPr>
      </w:pPr>
    </w:p>
    <w:p w14:paraId="62962807">
      <w:pPr>
        <w:numPr>
          <w:ilvl w:val="0"/>
          <w:numId w:val="0"/>
        </w:numPr>
        <w:rPr>
          <w:rFonts w:hint="default" w:ascii="Times New Roman" w:hAnsi="Times New Roman" w:cs="Times New Roman"/>
          <w:sz w:val="26"/>
          <w:szCs w:val="26"/>
          <w:lang w:val="vi-VN"/>
        </w:rPr>
      </w:pPr>
    </w:p>
    <w:p w14:paraId="6F489B2D">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 Chức năng: Xem danh sách lớp phụ trách (show_classes)</w:t>
      </w:r>
    </w:p>
    <w:p w14:paraId="23B239A1">
      <w:pPr>
        <w:numPr>
          <w:ilvl w:val="0"/>
          <w:numId w:val="0"/>
        </w:numPr>
        <w:rPr>
          <w:rFonts w:hint="default" w:ascii="Times New Roman" w:hAnsi="Times New Roman" w:cs="Times New Roman"/>
          <w:sz w:val="26"/>
          <w:szCs w:val="26"/>
          <w:lang w:val="vi-VN"/>
        </w:rPr>
      </w:pPr>
    </w:p>
    <w:p w14:paraId="67E472AB">
      <w:pPr>
        <w:numPr>
          <w:ilvl w:val="0"/>
          <w:numId w:val="0"/>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Chức năng này giúp giảng viên nắm bắt lịch dạy thông qua việc gọi Stored Procedure.</w:t>
      </w:r>
    </w:p>
    <w:p w14:paraId="2886F5B8">
      <w:pPr>
        <w:numPr>
          <w:ilvl w:val="0"/>
          <w:numId w:val="21"/>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Mã nguồn:</w:t>
      </w:r>
    </w:p>
    <w:p w14:paraId="79A651DE">
      <w:pPr>
        <w:numPr>
          <w:ilvl w:val="0"/>
          <w:numId w:val="0"/>
        </w:numPr>
        <w:rPr>
          <w:rFonts w:hint="default" w:ascii="Times New Roman" w:hAnsi="Times New Roman" w:cs="Times New Roman"/>
          <w:sz w:val="26"/>
          <w:szCs w:val="26"/>
          <w:lang w:val="vi-VN"/>
        </w:rPr>
      </w:pPr>
    </w:p>
    <w:p w14:paraId="465F8F65">
      <w:pPr>
        <w:numPr>
          <w:ilvl w:val="0"/>
          <w:numId w:val="0"/>
        </w:numPr>
        <w:jc w:val="center"/>
      </w:pPr>
      <w:r>
        <w:drawing>
          <wp:inline distT="0" distB="0" distL="114300" distR="114300">
            <wp:extent cx="4589145" cy="1645285"/>
            <wp:effectExtent l="0" t="0" r="13335" b="635"/>
            <wp:docPr id="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1"/>
                    <pic:cNvPicPr>
                      <a:picLocks noChangeAspect="1"/>
                    </pic:cNvPicPr>
                  </pic:nvPicPr>
                  <pic:blipFill>
                    <a:blip r:embed="rId65"/>
                    <a:stretch>
                      <a:fillRect/>
                    </a:stretch>
                  </pic:blipFill>
                  <pic:spPr>
                    <a:xfrm>
                      <a:off x="0" y="0"/>
                      <a:ext cx="4589145" cy="1645285"/>
                    </a:xfrm>
                    <a:prstGeom prst="rect">
                      <a:avLst/>
                    </a:prstGeom>
                    <a:noFill/>
                    <a:ln>
                      <a:noFill/>
                    </a:ln>
                  </pic:spPr>
                </pic:pic>
              </a:graphicData>
            </a:graphic>
          </wp:inline>
        </w:drawing>
      </w:r>
    </w:p>
    <w:p w14:paraId="6F8D8EF0">
      <w:pPr>
        <w:pStyle w:val="23"/>
        <w:numPr>
          <w:ilvl w:val="0"/>
          <w:numId w:val="0"/>
        </w:numPr>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bookmarkStart w:id="95" w:name="_Toc19603"/>
      <w:r>
        <w:rPr>
          <w:rFonts w:hint="default" w:ascii="Times New Roman" w:hAnsi="Times New Roman" w:cs="Times New Roman"/>
          <w:sz w:val="26"/>
          <w:szCs w:val="26"/>
          <w:lang w:val="vi-VN"/>
        </w:rPr>
        <w:t>: Hàm hiển thị danh sách lớp đang phụ trách</w:t>
      </w:r>
      <w:bookmarkEnd w:id="95"/>
    </w:p>
    <w:p w14:paraId="00E13DCF">
      <w:pPr>
        <w:rPr>
          <w:rFonts w:ascii="Times New Roman" w:hAnsi="Times New Roman" w:cs="Times New Roman"/>
          <w:sz w:val="26"/>
          <w:szCs w:val="26"/>
          <w:lang w:val="vi-VN"/>
        </w:rPr>
      </w:pPr>
    </w:p>
    <w:p w14:paraId="63CCA677">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d, Chức năng: Quản lý và Nhập điểm sinh viên (show_grading)</w:t>
      </w:r>
    </w:p>
    <w:p w14:paraId="2D05F7BF">
      <w:pPr>
        <w:rPr>
          <w:rFonts w:hint="default" w:ascii="Times New Roman" w:hAnsi="Times New Roman" w:cs="Times New Roman"/>
          <w:sz w:val="26"/>
          <w:szCs w:val="26"/>
          <w:lang w:val="vi-VN"/>
        </w:rPr>
      </w:pPr>
    </w:p>
    <w:p w14:paraId="4D52161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Đây là module quan trọng, tích hợp bộ lọc lớp học, bảng giảng viên và các ô nhập điểm.</w:t>
      </w:r>
    </w:p>
    <w:p w14:paraId="5FA9C1B0">
      <w:pPr>
        <w:numPr>
          <w:ilvl w:val="0"/>
          <w:numId w:val="21"/>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Logic nạp danh sách lớp vào Combobox:</w:t>
      </w:r>
    </w:p>
    <w:p w14:paraId="3387DA18">
      <w:pPr>
        <w:numPr>
          <w:ilvl w:val="0"/>
          <w:numId w:val="0"/>
        </w:numPr>
        <w:ind w:leftChars="0"/>
        <w:rPr>
          <w:rFonts w:hint="default" w:ascii="Times New Roman" w:hAnsi="Times New Roman" w:cs="Times New Roman"/>
          <w:sz w:val="26"/>
          <w:szCs w:val="26"/>
          <w:lang w:val="vi-VN"/>
        </w:rPr>
      </w:pPr>
    </w:p>
    <w:p w14:paraId="269E6D78">
      <w:pPr>
        <w:numPr>
          <w:ilvl w:val="0"/>
          <w:numId w:val="0"/>
        </w:numPr>
        <w:ind w:leftChars="0"/>
        <w:jc w:val="center"/>
      </w:pPr>
      <w:r>
        <w:drawing>
          <wp:inline distT="0" distB="0" distL="114300" distR="114300">
            <wp:extent cx="5093970" cy="1231265"/>
            <wp:effectExtent l="0" t="0" r="11430" b="3175"/>
            <wp:docPr id="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2"/>
                    <pic:cNvPicPr>
                      <a:picLocks noChangeAspect="1"/>
                    </pic:cNvPicPr>
                  </pic:nvPicPr>
                  <pic:blipFill>
                    <a:blip r:embed="rId66"/>
                    <a:stretch>
                      <a:fillRect/>
                    </a:stretch>
                  </pic:blipFill>
                  <pic:spPr>
                    <a:xfrm>
                      <a:off x="0" y="0"/>
                      <a:ext cx="5093970" cy="1231265"/>
                    </a:xfrm>
                    <a:prstGeom prst="rect">
                      <a:avLst/>
                    </a:prstGeom>
                    <a:noFill/>
                    <a:ln>
                      <a:noFill/>
                    </a:ln>
                  </pic:spPr>
                </pic:pic>
              </a:graphicData>
            </a:graphic>
          </wp:inline>
        </w:drawing>
      </w:r>
    </w:p>
    <w:p w14:paraId="2A76E5A1">
      <w:pPr>
        <w:pStyle w:val="23"/>
        <w:numPr>
          <w:ilvl w:val="0"/>
          <w:numId w:val="0"/>
        </w:numPr>
        <w:ind w:leftChars="0"/>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w:t>
      </w:r>
      <w:r>
        <w:rPr>
          <w:rFonts w:hint="default" w:ascii="Times New Roman" w:hAnsi="Times New Roman" w:cs="Times New Roman"/>
          <w:sz w:val="26"/>
          <w:szCs w:val="26"/>
        </w:rPr>
        <w:fldChar w:fldCharType="end"/>
      </w:r>
      <w:bookmarkStart w:id="96" w:name="_Toc18994"/>
      <w:r>
        <w:rPr>
          <w:rFonts w:hint="default" w:ascii="Times New Roman" w:hAnsi="Times New Roman" w:cs="Times New Roman"/>
          <w:sz w:val="26"/>
          <w:szCs w:val="26"/>
          <w:lang w:val="vi-VN"/>
        </w:rPr>
        <w:t>: Hàm hiển thị điểm để nhập</w:t>
      </w:r>
      <w:bookmarkEnd w:id="96"/>
    </w:p>
    <w:p w14:paraId="0F0AE452">
      <w:pPr>
        <w:rPr>
          <w:rFonts w:ascii="Times New Roman" w:hAnsi="Times New Roman" w:cs="Times New Roman"/>
          <w:sz w:val="26"/>
          <w:szCs w:val="26"/>
          <w:lang w:val="vi-VN"/>
        </w:rPr>
      </w:pPr>
    </w:p>
    <w:p w14:paraId="4EEAEDB6">
      <w:pPr>
        <w:rPr>
          <w:rFonts w:ascii="Times New Roman" w:hAnsi="Times New Roman" w:cs="Times New Roman"/>
          <w:sz w:val="26"/>
          <w:szCs w:val="26"/>
          <w:lang w:val="vi-VN"/>
        </w:rPr>
      </w:pPr>
    </w:p>
    <w:p w14:paraId="0F5B5E23">
      <w:pPr>
        <w:numPr>
          <w:ilvl w:val="0"/>
          <w:numId w:val="21"/>
        </w:numPr>
        <w:ind w:left="420" w:leftChars="0" w:hanging="420" w:firstLineChars="0"/>
        <w:rPr>
          <w:rFonts w:ascii="Times New Roman" w:hAnsi="Times New Roman" w:cs="Times New Roman"/>
          <w:sz w:val="26"/>
          <w:szCs w:val="26"/>
          <w:lang w:val="vi-VN"/>
        </w:rPr>
      </w:pPr>
      <w:r>
        <w:rPr>
          <w:rFonts w:hint="default" w:ascii="Times New Roman" w:hAnsi="Times New Roman" w:cs="Times New Roman"/>
          <w:sz w:val="26"/>
          <w:szCs w:val="26"/>
          <w:lang w:val="vi-VN"/>
        </w:rPr>
        <w:t>Logic hiển thị sinh viên theo lớp chọn:</w:t>
      </w:r>
    </w:p>
    <w:p w14:paraId="55DB4B1F">
      <w:pPr>
        <w:numPr>
          <w:ilvl w:val="0"/>
          <w:numId w:val="0"/>
        </w:numPr>
        <w:ind w:leftChars="0"/>
        <w:rPr>
          <w:rFonts w:hint="default" w:ascii="Times New Roman" w:hAnsi="Times New Roman" w:cs="Times New Roman"/>
          <w:sz w:val="26"/>
          <w:szCs w:val="26"/>
          <w:lang w:val="vi-VN"/>
        </w:rPr>
      </w:pPr>
    </w:p>
    <w:p w14:paraId="3534C643">
      <w:pPr>
        <w:numPr>
          <w:ilvl w:val="0"/>
          <w:numId w:val="0"/>
        </w:numPr>
        <w:ind w:leftChars="0"/>
        <w:jc w:val="center"/>
      </w:pPr>
      <w:r>
        <w:drawing>
          <wp:inline distT="0" distB="0" distL="114300" distR="114300">
            <wp:extent cx="4987290" cy="1939290"/>
            <wp:effectExtent l="0" t="0" r="11430" b="11430"/>
            <wp:docPr id="1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3"/>
                    <pic:cNvPicPr>
                      <a:picLocks noChangeAspect="1"/>
                    </pic:cNvPicPr>
                  </pic:nvPicPr>
                  <pic:blipFill>
                    <a:blip r:embed="rId67"/>
                    <a:stretch>
                      <a:fillRect/>
                    </a:stretch>
                  </pic:blipFill>
                  <pic:spPr>
                    <a:xfrm>
                      <a:off x="0" y="0"/>
                      <a:ext cx="4987290" cy="1939290"/>
                    </a:xfrm>
                    <a:prstGeom prst="rect">
                      <a:avLst/>
                    </a:prstGeom>
                    <a:noFill/>
                    <a:ln>
                      <a:noFill/>
                    </a:ln>
                  </pic:spPr>
                </pic:pic>
              </a:graphicData>
            </a:graphic>
          </wp:inline>
        </w:drawing>
      </w:r>
    </w:p>
    <w:p w14:paraId="1581B087">
      <w:pPr>
        <w:pStyle w:val="23"/>
        <w:numPr>
          <w:ilvl w:val="0"/>
          <w:numId w:val="0"/>
        </w:numPr>
        <w:ind w:leftChars="0"/>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bookmarkStart w:id="97" w:name="_Toc4317"/>
      <w:r>
        <w:rPr>
          <w:rFonts w:hint="default" w:ascii="Times New Roman" w:hAnsi="Times New Roman" w:cs="Times New Roman"/>
          <w:sz w:val="26"/>
          <w:szCs w:val="26"/>
          <w:lang w:val="vi-VN"/>
        </w:rPr>
        <w:t>: Hàm hiển thị danh sách sinh viên</w:t>
      </w:r>
      <w:bookmarkEnd w:id="97"/>
    </w:p>
    <w:p w14:paraId="3E1D9D4B">
      <w:pPr>
        <w:rPr>
          <w:rFonts w:ascii="Times New Roman" w:hAnsi="Times New Roman" w:cs="Times New Roman"/>
          <w:sz w:val="26"/>
          <w:szCs w:val="26"/>
          <w:lang w:val="vi-VN"/>
        </w:rPr>
      </w:pPr>
    </w:p>
    <w:p w14:paraId="0563C7CE">
      <w:pPr>
        <w:rPr>
          <w:rFonts w:ascii="Times New Roman" w:hAnsi="Times New Roman" w:cs="Times New Roman"/>
          <w:sz w:val="26"/>
          <w:szCs w:val="26"/>
          <w:lang w:val="vi-VN"/>
        </w:rPr>
      </w:pPr>
    </w:p>
    <w:p w14:paraId="51165063">
      <w:pPr>
        <w:numPr>
          <w:ilvl w:val="0"/>
          <w:numId w:val="21"/>
        </w:numPr>
        <w:ind w:left="420" w:leftChars="0" w:hanging="420" w:firstLineChars="0"/>
        <w:rPr>
          <w:rFonts w:ascii="Times New Roman" w:hAnsi="Times New Roman" w:cs="Times New Roman"/>
          <w:sz w:val="26"/>
          <w:szCs w:val="26"/>
          <w:lang w:val="vi-VN"/>
        </w:rPr>
      </w:pPr>
      <w:r>
        <w:rPr>
          <w:rFonts w:hint="default" w:ascii="Times New Roman" w:hAnsi="Times New Roman" w:cs="Times New Roman"/>
          <w:sz w:val="26"/>
          <w:szCs w:val="26"/>
          <w:lang w:val="vi-VN"/>
        </w:rPr>
        <w:t>Nghiệp vụ Lưu điểm (save_core):</w:t>
      </w:r>
    </w:p>
    <w:p w14:paraId="26D071E7">
      <w:pPr>
        <w:numPr>
          <w:ilvl w:val="0"/>
          <w:numId w:val="0"/>
        </w:numPr>
        <w:ind w:leftChars="0"/>
        <w:rPr>
          <w:rFonts w:hint="default" w:ascii="Times New Roman" w:hAnsi="Times New Roman" w:cs="Times New Roman"/>
          <w:sz w:val="26"/>
          <w:szCs w:val="26"/>
          <w:lang w:val="vi-VN"/>
        </w:rPr>
      </w:pPr>
    </w:p>
    <w:p w14:paraId="02D74D7E">
      <w:pPr>
        <w:numPr>
          <w:ilvl w:val="0"/>
          <w:numId w:val="0"/>
        </w:numPr>
        <w:ind w:leftChars="0"/>
        <w:jc w:val="center"/>
      </w:pPr>
      <w:r>
        <w:drawing>
          <wp:inline distT="0" distB="0" distL="114300" distR="114300">
            <wp:extent cx="4884420" cy="1626235"/>
            <wp:effectExtent l="0" t="0" r="7620" b="4445"/>
            <wp:docPr id="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4"/>
                    <pic:cNvPicPr>
                      <a:picLocks noChangeAspect="1"/>
                    </pic:cNvPicPr>
                  </pic:nvPicPr>
                  <pic:blipFill>
                    <a:blip r:embed="rId68"/>
                    <a:stretch>
                      <a:fillRect/>
                    </a:stretch>
                  </pic:blipFill>
                  <pic:spPr>
                    <a:xfrm>
                      <a:off x="0" y="0"/>
                      <a:ext cx="4884420" cy="1626235"/>
                    </a:xfrm>
                    <a:prstGeom prst="rect">
                      <a:avLst/>
                    </a:prstGeom>
                    <a:noFill/>
                    <a:ln>
                      <a:noFill/>
                    </a:ln>
                  </pic:spPr>
                </pic:pic>
              </a:graphicData>
            </a:graphic>
          </wp:inline>
        </w:drawing>
      </w:r>
    </w:p>
    <w:p w14:paraId="653B3E75">
      <w:pPr>
        <w:pStyle w:val="23"/>
        <w:numPr>
          <w:ilvl w:val="0"/>
          <w:numId w:val="0"/>
        </w:numPr>
        <w:ind w:leftChars="0"/>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bookmarkStart w:id="98" w:name="_Toc13886"/>
      <w:r>
        <w:rPr>
          <w:rFonts w:hint="default" w:ascii="Times New Roman" w:hAnsi="Times New Roman" w:cs="Times New Roman"/>
          <w:sz w:val="26"/>
          <w:szCs w:val="26"/>
          <w:lang w:val="vi-VN"/>
        </w:rPr>
        <w:t>: Hàm lưu diểm vừa nhập</w:t>
      </w:r>
      <w:bookmarkEnd w:id="98"/>
    </w:p>
    <w:p w14:paraId="5D323529">
      <w:pPr>
        <w:rPr>
          <w:rFonts w:ascii="Times New Roman" w:hAnsi="Times New Roman" w:cs="Times New Roman"/>
          <w:sz w:val="26"/>
          <w:szCs w:val="26"/>
          <w:lang w:val="vi-VN"/>
        </w:rPr>
      </w:pPr>
    </w:p>
    <w:p w14:paraId="06AEAA24">
      <w:pPr>
        <w:rPr>
          <w:rFonts w:ascii="Times New Roman" w:hAnsi="Times New Roman" w:cs="Times New Roman"/>
          <w:sz w:val="26"/>
          <w:szCs w:val="26"/>
          <w:lang w:val="vi-VN"/>
        </w:rPr>
      </w:pPr>
    </w:p>
    <w:p w14:paraId="02E21362">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e, Các hàm hỗ trợ và Tương tác người dùng</w:t>
      </w:r>
    </w:p>
    <w:p w14:paraId="1E3802CC">
      <w:pPr>
        <w:rPr>
          <w:rFonts w:hint="default" w:ascii="Times New Roman" w:hAnsi="Times New Roman" w:cs="Times New Roman"/>
          <w:sz w:val="26"/>
          <w:szCs w:val="26"/>
          <w:lang w:val="vi-VN"/>
        </w:rPr>
      </w:pPr>
    </w:p>
    <w:p w14:paraId="690F9BF5">
      <w:pPr>
        <w:numPr>
          <w:ilvl w:val="0"/>
          <w:numId w:val="21"/>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on_select_sv</w:t>
      </w:r>
      <w:r>
        <w:rPr>
          <w:rFonts w:hint="default" w:ascii="Times New Roman" w:hAnsi="Times New Roman" w:cs="Times New Roman"/>
          <w:sz w:val="26"/>
          <w:szCs w:val="26"/>
          <w:lang w:val="vi-VN"/>
        </w:rPr>
        <w:t xml:space="preserve">: Sử dụng cơ chế </w:t>
      </w:r>
      <w:r>
        <w:rPr>
          <w:rFonts w:hint="default" w:ascii="Times New Roman" w:hAnsi="Times New Roman" w:cs="Times New Roman"/>
          <w:b/>
          <w:bCs/>
          <w:sz w:val="26"/>
          <w:szCs w:val="26"/>
          <w:lang w:val="vi-VN"/>
        </w:rPr>
        <w:t xml:space="preserve">bind </w:t>
      </w:r>
      <w:r>
        <w:rPr>
          <w:rFonts w:hint="default" w:ascii="Times New Roman" w:hAnsi="Times New Roman" w:cs="Times New Roman"/>
          <w:sz w:val="26"/>
          <w:szCs w:val="26"/>
          <w:lang w:val="vi-VN"/>
        </w:rPr>
        <w:t>sự kiện của Tkinter. Khi giảng viên nhấp vào một dòng sinh viên trong bảng, dữ liệu Điểm QT và Điểm Thi sẽ tự động “nhảy” lên các ô nhập liệu (</w:t>
      </w:r>
      <w:r>
        <w:rPr>
          <w:rFonts w:hint="default" w:ascii="Times New Roman" w:hAnsi="Times New Roman" w:cs="Times New Roman"/>
          <w:b/>
          <w:bCs/>
          <w:sz w:val="26"/>
          <w:szCs w:val="26"/>
          <w:lang w:val="vi-VN"/>
        </w:rPr>
        <w:t>Entry</w:t>
      </w:r>
      <w:r>
        <w:rPr>
          <w:rFonts w:hint="default" w:ascii="Times New Roman" w:hAnsi="Times New Roman" w:cs="Times New Roman"/>
          <w:sz w:val="26"/>
          <w:szCs w:val="26"/>
          <w:lang w:val="vi-VN"/>
        </w:rPr>
        <w:t>), giúp tiết kiệm thời gian và tránh nhầm lẫn.</w:t>
      </w:r>
    </w:p>
    <w:p w14:paraId="3900482D">
      <w:pPr>
        <w:numPr>
          <w:ilvl w:val="0"/>
          <w:numId w:val="21"/>
        </w:numPr>
        <w:ind w:left="420" w:leftChars="0" w:hanging="420" w:firstLineChars="0"/>
        <w:rPr>
          <w:rFonts w:ascii="Times New Roman" w:hAnsi="Times New Roman" w:cs="Times New Roman"/>
          <w:sz w:val="26"/>
          <w:szCs w:val="26"/>
          <w:lang w:val="vi-VN"/>
        </w:rPr>
      </w:pPr>
      <w:r>
        <w:rPr>
          <w:rFonts w:hint="default" w:ascii="Times New Roman" w:hAnsi="Times New Roman" w:cs="Times New Roman"/>
          <w:b/>
          <w:bCs/>
          <w:sz w:val="26"/>
          <w:szCs w:val="26"/>
          <w:lang w:val="vi-VN"/>
        </w:rPr>
        <w:t>Logout</w:t>
      </w:r>
      <w:r>
        <w:rPr>
          <w:rFonts w:hint="default" w:ascii="Times New Roman" w:hAnsi="Times New Roman" w:cs="Times New Roman"/>
          <w:sz w:val="26"/>
          <w:szCs w:val="26"/>
          <w:lang w:val="vi-VN"/>
        </w:rPr>
        <w:t>: Thực hiện xác nhận người dùng trước khi hủy cửa sổ hiện tại và quay lại màn hình đăng nhập.</w:t>
      </w:r>
    </w:p>
    <w:p w14:paraId="0A2B3837">
      <w:pPr>
        <w:numPr>
          <w:ilvl w:val="0"/>
          <w:numId w:val="0"/>
        </w:numPr>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Nhận xét đánh giá Phân hệ Giảng viên:</w:t>
      </w:r>
    </w:p>
    <w:p w14:paraId="71D4E933">
      <w:pPr>
        <w:numPr>
          <w:ilvl w:val="0"/>
          <w:numId w:val="0"/>
        </w:numPr>
        <w:ind w:leftChars="0"/>
        <w:rPr>
          <w:rFonts w:hint="default" w:ascii="Times New Roman" w:hAnsi="Times New Roman" w:cs="Times New Roman"/>
          <w:sz w:val="26"/>
          <w:szCs w:val="26"/>
          <w:lang w:val="vi-VN"/>
        </w:rPr>
      </w:pPr>
    </w:p>
    <w:p w14:paraId="30770BB7">
      <w:pPr>
        <w:numPr>
          <w:ilvl w:val="0"/>
          <w:numId w:val="21"/>
        </w:numPr>
        <w:ind w:left="420" w:leftChars="0" w:hanging="420" w:firstLineChars="0"/>
        <w:jc w:val="both"/>
        <w:rPr>
          <w:rFonts w:ascii="Times New Roman" w:hAnsi="Times New Roman" w:cs="Times New Roman"/>
          <w:sz w:val="26"/>
          <w:szCs w:val="26"/>
          <w:lang w:val="vi-VN"/>
        </w:rPr>
      </w:pPr>
      <w:r>
        <w:rPr>
          <w:rFonts w:hint="default" w:ascii="Times New Roman" w:hAnsi="Times New Roman" w:cs="Times New Roman"/>
          <w:b/>
          <w:bCs/>
          <w:sz w:val="26"/>
          <w:szCs w:val="26"/>
          <w:lang w:val="vi-VN"/>
        </w:rPr>
        <w:t>Tính bảo mật nghiệp vụ</w:t>
      </w:r>
      <w:r>
        <w:rPr>
          <w:rFonts w:hint="default" w:ascii="Times New Roman" w:hAnsi="Times New Roman" w:cs="Times New Roman"/>
          <w:sz w:val="26"/>
          <w:szCs w:val="26"/>
          <w:lang w:val="vi-VN"/>
        </w:rPr>
        <w:t>: Hệ thống không cho phép giảng viên nhập điểm tự do. Toàn bộ thao tác lưu điểm đều đi qua thủ tục</w:t>
      </w:r>
      <w:r>
        <w:rPr>
          <w:rFonts w:hint="default" w:ascii="Times New Roman" w:hAnsi="Times New Roman" w:cs="Times New Roman"/>
          <w:b/>
          <w:bCs/>
          <w:sz w:val="26"/>
          <w:szCs w:val="26"/>
          <w:lang w:val="vi-VN"/>
        </w:rPr>
        <w:t xml:space="preserve"> sp_Diem_Update</w:t>
      </w:r>
      <w:r>
        <w:rPr>
          <w:rFonts w:hint="default" w:ascii="Times New Roman" w:hAnsi="Times New Roman" w:cs="Times New Roman"/>
          <w:sz w:val="26"/>
          <w:szCs w:val="26"/>
          <w:lang w:val="vi-VN"/>
        </w:rPr>
        <w:t xml:space="preserve"> để kiểm tra chéo: Mã giảng viên đăng nhập phải khớp  với mã giảng viên được phân công cho lớp/môn đó trong Database.</w:t>
      </w:r>
    </w:p>
    <w:p w14:paraId="3A78F460">
      <w:pPr>
        <w:numPr>
          <w:ilvl w:val="0"/>
          <w:numId w:val="21"/>
        </w:numPr>
        <w:ind w:left="420" w:leftChars="0" w:hanging="420" w:firstLineChars="0"/>
        <w:jc w:val="both"/>
        <w:rPr>
          <w:rFonts w:ascii="Times New Roman" w:hAnsi="Times New Roman" w:cs="Times New Roman"/>
          <w:sz w:val="26"/>
          <w:szCs w:val="26"/>
          <w:lang w:val="vi-VN"/>
        </w:rPr>
      </w:pPr>
      <w:r>
        <w:rPr>
          <w:rFonts w:hint="default" w:ascii="Times New Roman" w:hAnsi="Times New Roman" w:cs="Times New Roman"/>
          <w:b/>
          <w:bCs/>
          <w:sz w:val="26"/>
          <w:szCs w:val="26"/>
          <w:lang w:val="vi-VN"/>
        </w:rPr>
        <w:t>Xử lý dữ liệu thông minh</w:t>
      </w:r>
      <w:r>
        <w:rPr>
          <w:rFonts w:hint="default" w:ascii="Times New Roman" w:hAnsi="Times New Roman" w:cs="Times New Roman"/>
          <w:sz w:val="26"/>
          <w:szCs w:val="26"/>
          <w:lang w:val="vi-VN"/>
        </w:rPr>
        <w:t>: Code Python xử lý tốt các giá trị</w:t>
      </w:r>
      <w:r>
        <w:rPr>
          <w:rFonts w:hint="default" w:ascii="Times New Roman" w:hAnsi="Times New Roman" w:cs="Times New Roman"/>
          <w:b/>
          <w:bCs/>
          <w:sz w:val="26"/>
          <w:szCs w:val="26"/>
          <w:lang w:val="vi-VN"/>
        </w:rPr>
        <w:t xml:space="preserve"> NULL </w:t>
      </w:r>
      <w:r>
        <w:rPr>
          <w:rFonts w:hint="default" w:ascii="Times New Roman" w:hAnsi="Times New Roman" w:cs="Times New Roman"/>
          <w:sz w:val="26"/>
          <w:szCs w:val="26"/>
          <w:lang w:val="vi-VN"/>
        </w:rPr>
        <w:t>(None) từ SQL Server, chuyển đổi chúng thành chuỗi rỗng để giao diện hiển thị sạch sẽ và chuyên nghiệp hơn.</w:t>
      </w:r>
    </w:p>
    <w:p w14:paraId="6B145753">
      <w:pPr>
        <w:numPr>
          <w:ilvl w:val="0"/>
          <w:numId w:val="21"/>
        </w:numPr>
        <w:ind w:left="420" w:leftChars="0" w:hanging="420" w:firstLineChars="0"/>
        <w:jc w:val="both"/>
        <w:rPr>
          <w:rFonts w:ascii="Times New Roman" w:hAnsi="Times New Roman" w:cs="Times New Roman"/>
          <w:sz w:val="26"/>
          <w:szCs w:val="26"/>
          <w:lang w:val="vi-VN"/>
        </w:rPr>
      </w:pPr>
      <w:r>
        <w:rPr>
          <w:rFonts w:hint="default" w:ascii="Times New Roman" w:hAnsi="Times New Roman" w:cs="Times New Roman"/>
          <w:sz w:val="26"/>
          <w:szCs w:val="26"/>
          <w:lang w:val="vi-VN"/>
        </w:rPr>
        <w:t>Tự động tính toán: Sau khi giảng viên nhấn lưu, ứng dụng gọi lại hàm l</w:t>
      </w:r>
      <w:r>
        <w:rPr>
          <w:rFonts w:hint="default" w:ascii="Times New Roman" w:hAnsi="Times New Roman" w:cs="Times New Roman"/>
          <w:b/>
          <w:bCs/>
          <w:sz w:val="26"/>
          <w:szCs w:val="26"/>
          <w:lang w:val="vi-VN"/>
        </w:rPr>
        <w:t>oad_students</w:t>
      </w:r>
      <w:r>
        <w:rPr>
          <w:rFonts w:hint="default" w:ascii="Times New Roman" w:hAnsi="Times New Roman" w:cs="Times New Roman"/>
          <w:sz w:val="26"/>
          <w:szCs w:val="26"/>
          <w:lang w:val="vi-VN"/>
        </w:rPr>
        <w:t xml:space="preserve">. Lúc này, cột Tổng kết sẽ hiện thị giá trị mới do SQL Server tự động tính toán (dựa trên hàm </w:t>
      </w:r>
      <w:r>
        <w:rPr>
          <w:rFonts w:hint="default" w:ascii="Times New Roman" w:hAnsi="Times New Roman" w:cs="Times New Roman"/>
          <w:b/>
          <w:bCs/>
          <w:sz w:val="26"/>
          <w:szCs w:val="26"/>
          <w:lang w:val="vi-VN"/>
        </w:rPr>
        <w:t>fn_TinhDiemTongKet</w:t>
      </w:r>
      <w:r>
        <w:rPr>
          <w:rFonts w:hint="default" w:ascii="Times New Roman" w:hAnsi="Times New Roman" w:cs="Times New Roman"/>
          <w:sz w:val="26"/>
          <w:szCs w:val="26"/>
          <w:lang w:val="vi-VN"/>
        </w:rPr>
        <w:t>), đảm bảo tính nhất quán tuyệt đối giữa Font-end và Back-end.</w:t>
      </w:r>
    </w:p>
    <w:p w14:paraId="4E21CED4">
      <w:pPr>
        <w:rPr>
          <w:rFonts w:ascii="Times New Roman" w:hAnsi="Times New Roman" w:cs="Times New Roman"/>
          <w:sz w:val="26"/>
          <w:szCs w:val="26"/>
          <w:lang w:val="vi-VN"/>
        </w:rPr>
      </w:pPr>
    </w:p>
    <w:p w14:paraId="3EDB92B0">
      <w:pPr>
        <w:pStyle w:val="4"/>
        <w:bidi w:val="0"/>
        <w:rPr>
          <w:rFonts w:hint="default" w:ascii="Times New Roman" w:hAnsi="Times New Roman" w:cs="Times New Roman"/>
          <w:sz w:val="28"/>
          <w:szCs w:val="28"/>
          <w:lang w:val="vi-VN"/>
        </w:rPr>
      </w:pPr>
      <w:bookmarkStart w:id="99" w:name="_Toc2507"/>
      <w:r>
        <w:rPr>
          <w:rFonts w:hint="default" w:ascii="Times New Roman" w:hAnsi="Times New Roman" w:cs="Times New Roman"/>
          <w:sz w:val="28"/>
          <w:szCs w:val="28"/>
          <w:lang w:val="vi-VN"/>
        </w:rPr>
        <w:t>2.5.5. Hiện thực hóa mã nguồn phân hệ Phòng đào tạo (PDTApp)</w:t>
      </w:r>
      <w:bookmarkEnd w:id="99"/>
    </w:p>
    <w:p w14:paraId="119DA39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Phân hệ Phòng đào tạo được xây dựng như một bảng điều khiển trung tâm (Admin Dashboard), cho phép quản lý toàn bộ thực thể trong hệ thống từ Sinh viên, Giảng viên đến quy trình Phân công giảng dạy và Báo cáo thống kê.</w:t>
      </w:r>
    </w:p>
    <w:p w14:paraId="5636BDCB">
      <w:pPr>
        <w:rPr>
          <w:rFonts w:hint="default" w:ascii="Times New Roman" w:hAnsi="Times New Roman" w:cs="Times New Roman"/>
          <w:sz w:val="26"/>
          <w:szCs w:val="26"/>
          <w:lang w:val="vi-VN"/>
        </w:rPr>
      </w:pPr>
    </w:p>
    <w:p w14:paraId="290AC110">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a, Khởi tạo giao diện và Dashboard tổng quan</w:t>
      </w:r>
    </w:p>
    <w:p w14:paraId="32F6BA25">
      <w:pPr>
        <w:rPr>
          <w:rFonts w:hint="default" w:ascii="Times New Roman" w:hAnsi="Times New Roman" w:cs="Times New Roman"/>
          <w:sz w:val="26"/>
          <w:szCs w:val="26"/>
          <w:lang w:val="vi-VN"/>
        </w:rPr>
      </w:pPr>
    </w:p>
    <w:p w14:paraId="172FF4F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được chia thành các module thông qua Sidebar. Ngay khi truy cập, hệ thống sẽ hiển thị các thẻ tóm tắt số liệu (Summary Cards).</w:t>
      </w:r>
    </w:p>
    <w:p w14:paraId="03B76B95">
      <w:pPr>
        <w:rPr>
          <w:rFonts w:hint="default" w:ascii="Times New Roman" w:hAnsi="Times New Roman" w:cs="Times New Roman"/>
          <w:sz w:val="26"/>
          <w:szCs w:val="26"/>
          <w:lang w:val="vi-VN"/>
        </w:rPr>
      </w:pPr>
    </w:p>
    <w:p w14:paraId="4AE09516">
      <w:pPr>
        <w:numPr>
          <w:ilvl w:val="0"/>
          <w:numId w:val="21"/>
        </w:numPr>
        <w:ind w:left="42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Mã nguồn hiển thị Dashboard:</w:t>
      </w:r>
    </w:p>
    <w:p w14:paraId="1FFC6BCF">
      <w:pPr>
        <w:numPr>
          <w:ilvl w:val="0"/>
          <w:numId w:val="0"/>
        </w:numPr>
        <w:ind w:leftChars="0"/>
        <w:rPr>
          <w:rFonts w:hint="default" w:ascii="Times New Roman" w:hAnsi="Times New Roman" w:cs="Times New Roman"/>
          <w:sz w:val="26"/>
          <w:szCs w:val="26"/>
          <w:lang w:val="vi-VN"/>
        </w:rPr>
      </w:pPr>
    </w:p>
    <w:p w14:paraId="33A6AC78">
      <w:pPr>
        <w:numPr>
          <w:ilvl w:val="0"/>
          <w:numId w:val="0"/>
        </w:numPr>
        <w:ind w:leftChars="0"/>
        <w:jc w:val="center"/>
      </w:pPr>
      <w:r>
        <w:drawing>
          <wp:inline distT="0" distB="0" distL="114300" distR="114300">
            <wp:extent cx="4817745" cy="2184400"/>
            <wp:effectExtent l="0" t="0" r="13335" b="1016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
                    <pic:cNvPicPr>
                      <a:picLocks noChangeAspect="1"/>
                    </pic:cNvPicPr>
                  </pic:nvPicPr>
                  <pic:blipFill>
                    <a:blip r:embed="rId69"/>
                    <a:stretch>
                      <a:fillRect/>
                    </a:stretch>
                  </pic:blipFill>
                  <pic:spPr>
                    <a:xfrm>
                      <a:off x="0" y="0"/>
                      <a:ext cx="4817745" cy="2184400"/>
                    </a:xfrm>
                    <a:prstGeom prst="rect">
                      <a:avLst/>
                    </a:prstGeom>
                    <a:noFill/>
                    <a:ln>
                      <a:noFill/>
                    </a:ln>
                  </pic:spPr>
                </pic:pic>
              </a:graphicData>
            </a:graphic>
          </wp:inline>
        </w:drawing>
      </w:r>
    </w:p>
    <w:p w14:paraId="1FFAC326">
      <w:pPr>
        <w:pStyle w:val="23"/>
        <w:numPr>
          <w:ilvl w:val="0"/>
          <w:numId w:val="0"/>
        </w:numPr>
        <w:ind w:leftChars="0"/>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bookmarkStart w:id="100" w:name="_Toc19247"/>
      <w:r>
        <w:rPr>
          <w:rFonts w:hint="default" w:ascii="Times New Roman" w:hAnsi="Times New Roman" w:cs="Times New Roman"/>
          <w:sz w:val="26"/>
          <w:szCs w:val="26"/>
          <w:lang w:val="vi-VN"/>
        </w:rPr>
        <w:t>: Hàm hiển thị trang chủ</w:t>
      </w:r>
      <w:bookmarkEnd w:id="100"/>
    </w:p>
    <w:p w14:paraId="13923F24">
      <w:pPr>
        <w:rPr>
          <w:rFonts w:ascii="Times New Roman" w:hAnsi="Times New Roman" w:cs="Times New Roman"/>
          <w:sz w:val="26"/>
          <w:szCs w:val="26"/>
          <w:lang w:val="vi-VN"/>
        </w:rPr>
      </w:pPr>
    </w:p>
    <w:p w14:paraId="727F4A54">
      <w:pPr>
        <w:rPr>
          <w:rFonts w:ascii="Times New Roman" w:hAnsi="Times New Roman" w:cs="Times New Roman"/>
          <w:sz w:val="26"/>
          <w:szCs w:val="26"/>
          <w:lang w:val="vi-VN"/>
        </w:rPr>
      </w:pPr>
    </w:p>
    <w:p w14:paraId="41440ECB">
      <w:pPr>
        <w:numPr>
          <w:ilvl w:val="0"/>
          <w:numId w:val="21"/>
        </w:numPr>
        <w:ind w:left="420" w:leftChars="0" w:hanging="420" w:firstLineChars="0"/>
        <w:rPr>
          <w:rFonts w:ascii="Times New Roman" w:hAnsi="Times New Roman" w:cs="Times New Roman"/>
          <w:sz w:val="26"/>
          <w:szCs w:val="26"/>
          <w:lang w:val="vi-VN"/>
        </w:rPr>
      </w:pPr>
      <w:r>
        <w:rPr>
          <w:rFonts w:hint="default" w:ascii="Times New Roman" w:hAnsi="Times New Roman" w:cs="Times New Roman"/>
          <w:sz w:val="26"/>
          <w:szCs w:val="26"/>
          <w:lang w:val="vi-VN"/>
        </w:rPr>
        <w:t xml:space="preserve">Giải thích: Hàm </w:t>
      </w:r>
      <w:r>
        <w:rPr>
          <w:rFonts w:hint="default" w:ascii="Times New Roman" w:hAnsi="Times New Roman" w:cs="Times New Roman"/>
          <w:b/>
          <w:bCs/>
          <w:sz w:val="26"/>
          <w:szCs w:val="26"/>
          <w:lang w:val="vi-VN"/>
        </w:rPr>
        <w:t>create_card</w:t>
      </w:r>
      <w:r>
        <w:rPr>
          <w:rFonts w:hint="default" w:ascii="Times New Roman" w:hAnsi="Times New Roman" w:cs="Times New Roman"/>
          <w:sz w:val="26"/>
          <w:szCs w:val="26"/>
          <w:lang w:val="vi-VN"/>
        </w:rPr>
        <w:t xml:space="preserve"> được sử dụng để tạo ra các widget trực quan, giúp nhà quản lý nắm bắt nhanh quy mô đào tạo mà không cầm xem chi tiết bảng dữ liệu.</w:t>
      </w:r>
    </w:p>
    <w:p w14:paraId="7C6D9A66">
      <w:pPr>
        <w:numPr>
          <w:ilvl w:val="0"/>
          <w:numId w:val="0"/>
        </w:numPr>
        <w:rPr>
          <w:rFonts w:hint="default" w:ascii="Times New Roman" w:hAnsi="Times New Roman" w:cs="Times New Roman"/>
          <w:sz w:val="26"/>
          <w:szCs w:val="26"/>
          <w:lang w:val="vi-VN"/>
        </w:rPr>
      </w:pPr>
    </w:p>
    <w:p w14:paraId="5DFF8930">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 Nghiệp vụ Quản lý sinh viên (CRUD)</w:t>
      </w:r>
    </w:p>
    <w:p w14:paraId="662AD25F">
      <w:pPr>
        <w:rPr>
          <w:rFonts w:ascii="Times New Roman" w:hAnsi="Times New Roman" w:cs="Times New Roman"/>
          <w:sz w:val="26"/>
          <w:szCs w:val="26"/>
          <w:lang w:val="vi-VN"/>
        </w:rPr>
      </w:pPr>
    </w:p>
    <w:p w14:paraId="6F701987">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này tích hợp đầy đủ thao tác Thêm, Sửa, Xóa và Tìm kiếm. Đặc biệt, hệ thống sử dụng cơ chế “đổ dữ liệu ngược” khi chọn dòng trong bảng.</w:t>
      </w:r>
    </w:p>
    <w:p w14:paraId="1AFBFEE2">
      <w:pPr>
        <w:rPr>
          <w:rFonts w:hint="default" w:ascii="Times New Roman" w:hAnsi="Times New Roman" w:cs="Times New Roman"/>
          <w:sz w:val="26"/>
          <w:szCs w:val="26"/>
          <w:lang w:val="vi-VN"/>
        </w:rPr>
      </w:pPr>
    </w:p>
    <w:p w14:paraId="29D814AA">
      <w:pPr>
        <w:numPr>
          <w:ilvl w:val="0"/>
          <w:numId w:val="21"/>
        </w:numPr>
        <w:ind w:left="42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Logic Cập nhật sinh viên (update_sv):</w:t>
      </w:r>
    </w:p>
    <w:p w14:paraId="52BC117F">
      <w:pPr>
        <w:rPr>
          <w:rFonts w:ascii="Times New Roman" w:hAnsi="Times New Roman" w:cs="Times New Roman"/>
          <w:sz w:val="26"/>
          <w:szCs w:val="26"/>
          <w:lang w:val="vi-VN"/>
        </w:rPr>
      </w:pPr>
    </w:p>
    <w:p w14:paraId="347BCCD1">
      <w:pPr>
        <w:jc w:val="center"/>
      </w:pPr>
      <w:r>
        <w:drawing>
          <wp:inline distT="0" distB="0" distL="114300" distR="114300">
            <wp:extent cx="4763770" cy="1085850"/>
            <wp:effectExtent l="0" t="0" r="6350" b="11430"/>
            <wp:docPr id="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
                    <pic:cNvPicPr>
                      <a:picLocks noChangeAspect="1"/>
                    </pic:cNvPicPr>
                  </pic:nvPicPr>
                  <pic:blipFill>
                    <a:blip r:embed="rId70"/>
                    <a:stretch>
                      <a:fillRect/>
                    </a:stretch>
                  </pic:blipFill>
                  <pic:spPr>
                    <a:xfrm>
                      <a:off x="0" y="0"/>
                      <a:ext cx="4763770" cy="1085850"/>
                    </a:xfrm>
                    <a:prstGeom prst="rect">
                      <a:avLst/>
                    </a:prstGeom>
                    <a:noFill/>
                    <a:ln>
                      <a:noFill/>
                    </a:ln>
                  </pic:spPr>
                </pic:pic>
              </a:graphicData>
            </a:graphic>
          </wp:inline>
        </w:drawing>
      </w:r>
    </w:p>
    <w:p w14:paraId="2F13FD9F">
      <w:pPr>
        <w:pStyle w:val="23"/>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bookmarkStart w:id="101" w:name="_Toc17650"/>
      <w:r>
        <w:rPr>
          <w:rFonts w:hint="default" w:ascii="Times New Roman" w:hAnsi="Times New Roman" w:cs="Times New Roman"/>
          <w:sz w:val="26"/>
          <w:szCs w:val="26"/>
          <w:lang w:val="vi-VN"/>
        </w:rPr>
        <w:t>: Hàm cập nhật sinh viên</w:t>
      </w:r>
      <w:bookmarkEnd w:id="101"/>
    </w:p>
    <w:p w14:paraId="3A7FF76A">
      <w:pPr>
        <w:rPr>
          <w:rFonts w:ascii="Times New Roman" w:hAnsi="Times New Roman" w:cs="Times New Roman"/>
          <w:sz w:val="26"/>
          <w:szCs w:val="26"/>
          <w:lang w:val="vi-VN"/>
        </w:rPr>
      </w:pPr>
    </w:p>
    <w:p w14:paraId="3A888C0F">
      <w:pPr>
        <w:rPr>
          <w:rFonts w:ascii="Times New Roman" w:hAnsi="Times New Roman" w:cs="Times New Roman"/>
          <w:sz w:val="26"/>
          <w:szCs w:val="26"/>
          <w:lang w:val="vi-VN"/>
        </w:rPr>
      </w:pPr>
    </w:p>
    <w:p w14:paraId="7AED34F9">
      <w:pPr>
        <w:numPr>
          <w:ilvl w:val="0"/>
          <w:numId w:val="21"/>
        </w:numPr>
        <w:ind w:left="420" w:leftChars="0" w:hanging="420" w:firstLineChars="0"/>
        <w:rPr>
          <w:rFonts w:ascii="Times New Roman" w:hAnsi="Times New Roman" w:cs="Times New Roman"/>
          <w:b/>
          <w:bCs/>
          <w:sz w:val="26"/>
          <w:szCs w:val="26"/>
          <w:lang w:val="vi-VN"/>
        </w:rPr>
      </w:pPr>
      <w:r>
        <w:rPr>
          <w:rFonts w:hint="default" w:ascii="Times New Roman" w:hAnsi="Times New Roman" w:cs="Times New Roman"/>
          <w:b/>
          <w:bCs/>
          <w:sz w:val="26"/>
          <w:szCs w:val="26"/>
          <w:lang w:val="vi-VN"/>
        </w:rPr>
        <w:t>Chức năng Xuất dữ liệu (Export Excel):</w:t>
      </w:r>
    </w:p>
    <w:p w14:paraId="253E1E3C">
      <w:pPr>
        <w:numPr>
          <w:ilvl w:val="0"/>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Sử dụng thư viện </w:t>
      </w:r>
      <w:r>
        <w:rPr>
          <w:rFonts w:hint="default" w:ascii="Times New Roman" w:hAnsi="Times New Roman" w:cs="Times New Roman"/>
          <w:b/>
          <w:bCs/>
          <w:sz w:val="26"/>
          <w:szCs w:val="26"/>
          <w:lang w:val="vi-VN"/>
        </w:rPr>
        <w:t xml:space="preserve">pandas </w:t>
      </w:r>
      <w:r>
        <w:rPr>
          <w:rFonts w:hint="default" w:ascii="Times New Roman" w:hAnsi="Times New Roman" w:cs="Times New Roman"/>
          <w:sz w:val="26"/>
          <w:szCs w:val="26"/>
          <w:lang w:val="vi-VN"/>
        </w:rPr>
        <w:t>để chuyển đổi dữ liệu từ giao diện thành tệp tin văn phòng.</w:t>
      </w:r>
    </w:p>
    <w:p w14:paraId="6BB88B22">
      <w:pPr>
        <w:rPr>
          <w:rFonts w:ascii="Times New Roman" w:hAnsi="Times New Roman" w:cs="Times New Roman"/>
          <w:sz w:val="26"/>
          <w:szCs w:val="26"/>
          <w:lang w:val="vi-VN"/>
        </w:rPr>
      </w:pPr>
    </w:p>
    <w:p w14:paraId="4366E64D">
      <w:pPr>
        <w:jc w:val="center"/>
      </w:pPr>
      <w:r>
        <w:drawing>
          <wp:inline distT="0" distB="0" distL="114300" distR="114300">
            <wp:extent cx="5243830" cy="903605"/>
            <wp:effectExtent l="0" t="0" r="13970" b="10795"/>
            <wp:docPr id="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
                    <pic:cNvPicPr>
                      <a:picLocks noChangeAspect="1"/>
                    </pic:cNvPicPr>
                  </pic:nvPicPr>
                  <pic:blipFill>
                    <a:blip r:embed="rId71"/>
                    <a:stretch>
                      <a:fillRect/>
                    </a:stretch>
                  </pic:blipFill>
                  <pic:spPr>
                    <a:xfrm>
                      <a:off x="0" y="0"/>
                      <a:ext cx="5243830" cy="903605"/>
                    </a:xfrm>
                    <a:prstGeom prst="rect">
                      <a:avLst/>
                    </a:prstGeom>
                    <a:noFill/>
                    <a:ln>
                      <a:noFill/>
                    </a:ln>
                  </pic:spPr>
                </pic:pic>
              </a:graphicData>
            </a:graphic>
          </wp:inline>
        </w:drawing>
      </w:r>
    </w:p>
    <w:p w14:paraId="256A9CC8">
      <w:pPr>
        <w:pStyle w:val="23"/>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bookmarkStart w:id="102" w:name="_Toc11549"/>
      <w:r>
        <w:rPr>
          <w:rFonts w:hint="default" w:ascii="Times New Roman" w:hAnsi="Times New Roman" w:cs="Times New Roman"/>
          <w:sz w:val="26"/>
          <w:szCs w:val="26"/>
          <w:lang w:val="vi-VN"/>
        </w:rPr>
        <w:t>: Hàm xuất dữ liệu Excel</w:t>
      </w:r>
      <w:bookmarkEnd w:id="102"/>
    </w:p>
    <w:p w14:paraId="0E27E31B">
      <w:pPr>
        <w:rPr>
          <w:rFonts w:ascii="Times New Roman" w:hAnsi="Times New Roman" w:cs="Times New Roman"/>
          <w:sz w:val="26"/>
          <w:szCs w:val="26"/>
          <w:lang w:val="vi-VN"/>
        </w:rPr>
      </w:pPr>
    </w:p>
    <w:p w14:paraId="661A9410">
      <w:pPr>
        <w:rPr>
          <w:rFonts w:ascii="Times New Roman" w:hAnsi="Times New Roman" w:cs="Times New Roman"/>
          <w:sz w:val="26"/>
          <w:szCs w:val="26"/>
          <w:lang w:val="vi-VN"/>
        </w:rPr>
      </w:pPr>
    </w:p>
    <w:p w14:paraId="7EA4E50C">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 Chức năng: Quản lý Lớp học và Môn học</w:t>
      </w:r>
    </w:p>
    <w:p w14:paraId="4954F0A5">
      <w:pPr>
        <w:rPr>
          <w:rFonts w:hint="default" w:ascii="Times New Roman" w:hAnsi="Times New Roman" w:cs="Times New Roman"/>
          <w:sz w:val="26"/>
          <w:szCs w:val="26"/>
          <w:lang w:val="vi-VN"/>
        </w:rPr>
      </w:pPr>
    </w:p>
    <w:p w14:paraId="4F8C78D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Giúp cải thiện danh mục nền tảng cho hệ thống đào tạo.</w:t>
      </w:r>
    </w:p>
    <w:p w14:paraId="1B7E413E">
      <w:pPr>
        <w:rPr>
          <w:rFonts w:hint="default" w:ascii="Times New Roman" w:hAnsi="Times New Roman" w:cs="Times New Roman"/>
          <w:sz w:val="26"/>
          <w:szCs w:val="26"/>
          <w:lang w:val="vi-VN"/>
        </w:rPr>
      </w:pPr>
    </w:p>
    <w:p w14:paraId="29D1CDBF">
      <w:pPr>
        <w:numPr>
          <w:ilvl w:val="0"/>
          <w:numId w:val="21"/>
        </w:numPr>
        <w:ind w:left="42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Mã nguồn Thêm lớp mới:</w:t>
      </w:r>
    </w:p>
    <w:p w14:paraId="2983BE99">
      <w:pPr>
        <w:rPr>
          <w:rFonts w:ascii="Times New Roman" w:hAnsi="Times New Roman" w:cs="Times New Roman"/>
          <w:sz w:val="26"/>
          <w:szCs w:val="26"/>
          <w:lang w:val="vi-VN"/>
        </w:rPr>
      </w:pPr>
    </w:p>
    <w:p w14:paraId="35E2AA6F">
      <w:pPr>
        <w:jc w:val="center"/>
      </w:pPr>
      <w:r>
        <w:drawing>
          <wp:inline distT="0" distB="0" distL="114300" distR="114300">
            <wp:extent cx="4756150" cy="1133475"/>
            <wp:effectExtent l="0" t="0" r="13970" b="9525"/>
            <wp:docPr id="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
                    <pic:cNvPicPr>
                      <a:picLocks noChangeAspect="1"/>
                    </pic:cNvPicPr>
                  </pic:nvPicPr>
                  <pic:blipFill>
                    <a:blip r:embed="rId72"/>
                    <a:stretch>
                      <a:fillRect/>
                    </a:stretch>
                  </pic:blipFill>
                  <pic:spPr>
                    <a:xfrm>
                      <a:off x="0" y="0"/>
                      <a:ext cx="4756150" cy="1133475"/>
                    </a:xfrm>
                    <a:prstGeom prst="rect">
                      <a:avLst/>
                    </a:prstGeom>
                    <a:noFill/>
                    <a:ln>
                      <a:noFill/>
                    </a:ln>
                  </pic:spPr>
                </pic:pic>
              </a:graphicData>
            </a:graphic>
          </wp:inline>
        </w:drawing>
      </w:r>
    </w:p>
    <w:p w14:paraId="00790B81">
      <w:pPr>
        <w:pStyle w:val="23"/>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bookmarkStart w:id="103" w:name="_Toc13745"/>
      <w:r>
        <w:rPr>
          <w:rFonts w:hint="default" w:ascii="Times New Roman" w:hAnsi="Times New Roman" w:cs="Times New Roman"/>
          <w:sz w:val="26"/>
          <w:szCs w:val="26"/>
          <w:lang w:val="vi-VN"/>
        </w:rPr>
        <w:t>: Hàm thêm lớp</w:t>
      </w:r>
      <w:bookmarkEnd w:id="103"/>
    </w:p>
    <w:p w14:paraId="3C036160">
      <w:pPr>
        <w:rPr>
          <w:rFonts w:ascii="Times New Roman" w:hAnsi="Times New Roman" w:cs="Times New Roman"/>
          <w:sz w:val="26"/>
          <w:szCs w:val="26"/>
          <w:lang w:val="vi-VN"/>
        </w:rPr>
      </w:pPr>
    </w:p>
    <w:p w14:paraId="4E136004">
      <w:pPr>
        <w:rPr>
          <w:rFonts w:ascii="Times New Roman" w:hAnsi="Times New Roman" w:cs="Times New Roman"/>
          <w:sz w:val="26"/>
          <w:szCs w:val="26"/>
          <w:lang w:val="vi-VN"/>
        </w:rPr>
      </w:pPr>
    </w:p>
    <w:p w14:paraId="4BD0AA8A">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d, Nghiệp vụ Phân công giảng dạy (Teaching Assignments)</w:t>
      </w:r>
    </w:p>
    <w:p w14:paraId="0ED7C429">
      <w:pPr>
        <w:rPr>
          <w:rFonts w:ascii="Times New Roman" w:hAnsi="Times New Roman" w:cs="Times New Roman"/>
          <w:sz w:val="26"/>
          <w:szCs w:val="26"/>
          <w:lang w:val="vi-VN"/>
        </w:rPr>
      </w:pPr>
    </w:p>
    <w:p w14:paraId="759A35A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Đây là chức năng kết nối (Mapping) giữa giảng viên, Lớp và Môn học. Mã nguồn xử lý thông minh bằng cách dùng Dictionary để chuyển đổi giữa Tên (hiển thị) và Mã (luu trữ).</w:t>
      </w:r>
    </w:p>
    <w:p w14:paraId="793263FB">
      <w:pPr>
        <w:rPr>
          <w:rFonts w:ascii="Times New Roman" w:hAnsi="Times New Roman" w:cs="Times New Roman"/>
          <w:sz w:val="26"/>
          <w:szCs w:val="26"/>
          <w:lang w:val="vi-VN"/>
        </w:rPr>
      </w:pPr>
    </w:p>
    <w:p w14:paraId="236AF900">
      <w:pPr>
        <w:numPr>
          <w:ilvl w:val="0"/>
          <w:numId w:val="21"/>
        </w:numPr>
        <w:ind w:left="420" w:leftChars="0" w:hanging="420" w:firstLineChars="0"/>
        <w:rPr>
          <w:rFonts w:ascii="Times New Roman" w:hAnsi="Times New Roman" w:cs="Times New Roman"/>
          <w:b/>
          <w:bCs/>
          <w:sz w:val="26"/>
          <w:szCs w:val="26"/>
          <w:lang w:val="vi-VN"/>
        </w:rPr>
      </w:pPr>
      <w:r>
        <w:rPr>
          <w:rFonts w:hint="default" w:ascii="Times New Roman" w:hAnsi="Times New Roman" w:cs="Times New Roman"/>
          <w:b/>
          <w:bCs/>
          <w:sz w:val="26"/>
          <w:szCs w:val="26"/>
          <w:lang w:val="vi-VN"/>
        </w:rPr>
        <w:t>Mã nguồn xử lý ánh xạ:</w:t>
      </w:r>
    </w:p>
    <w:p w14:paraId="148325D8">
      <w:pPr>
        <w:rPr>
          <w:rFonts w:ascii="Times New Roman" w:hAnsi="Times New Roman" w:cs="Times New Roman"/>
          <w:sz w:val="26"/>
          <w:szCs w:val="26"/>
          <w:lang w:val="vi-VN"/>
        </w:rPr>
      </w:pPr>
    </w:p>
    <w:p w14:paraId="004CCE05">
      <w:pPr>
        <w:jc w:val="center"/>
      </w:pPr>
      <w:r>
        <w:drawing>
          <wp:inline distT="0" distB="0" distL="114300" distR="114300">
            <wp:extent cx="4486275" cy="1360805"/>
            <wp:effectExtent l="0" t="0" r="9525" b="10795"/>
            <wp:docPr id="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5"/>
                    <pic:cNvPicPr>
                      <a:picLocks noChangeAspect="1"/>
                    </pic:cNvPicPr>
                  </pic:nvPicPr>
                  <pic:blipFill>
                    <a:blip r:embed="rId73"/>
                    <a:stretch>
                      <a:fillRect/>
                    </a:stretch>
                  </pic:blipFill>
                  <pic:spPr>
                    <a:xfrm>
                      <a:off x="0" y="0"/>
                      <a:ext cx="4486275" cy="1360805"/>
                    </a:xfrm>
                    <a:prstGeom prst="rect">
                      <a:avLst/>
                    </a:prstGeom>
                    <a:noFill/>
                    <a:ln>
                      <a:noFill/>
                    </a:ln>
                  </pic:spPr>
                </pic:pic>
              </a:graphicData>
            </a:graphic>
          </wp:inline>
        </w:drawing>
      </w:r>
    </w:p>
    <w:p w14:paraId="74CEF1F1">
      <w:pPr>
        <w:pStyle w:val="23"/>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68</w:t>
      </w:r>
      <w:r>
        <w:rPr>
          <w:rFonts w:hint="default" w:ascii="Times New Roman" w:hAnsi="Times New Roman" w:cs="Times New Roman"/>
          <w:sz w:val="26"/>
          <w:szCs w:val="26"/>
        </w:rPr>
        <w:fldChar w:fldCharType="end"/>
      </w:r>
      <w:bookmarkStart w:id="104" w:name="_Toc31557"/>
      <w:r>
        <w:rPr>
          <w:rFonts w:hint="default" w:ascii="Times New Roman" w:hAnsi="Times New Roman" w:cs="Times New Roman"/>
          <w:sz w:val="26"/>
          <w:szCs w:val="26"/>
          <w:lang w:val="vi-VN"/>
        </w:rPr>
        <w:t>: Hàm phân công giảng dạy cho giảng viên</w:t>
      </w:r>
      <w:bookmarkEnd w:id="104"/>
    </w:p>
    <w:p w14:paraId="4D43815F">
      <w:pPr>
        <w:rPr>
          <w:rFonts w:ascii="Times New Roman" w:hAnsi="Times New Roman" w:cs="Times New Roman"/>
          <w:sz w:val="26"/>
          <w:szCs w:val="26"/>
          <w:lang w:val="vi-VN"/>
        </w:rPr>
      </w:pPr>
    </w:p>
    <w:p w14:paraId="1187A714">
      <w:pPr>
        <w:rPr>
          <w:rFonts w:ascii="Times New Roman" w:hAnsi="Times New Roman" w:cs="Times New Roman"/>
          <w:sz w:val="26"/>
          <w:szCs w:val="26"/>
          <w:lang w:val="vi-VN"/>
        </w:rPr>
      </w:pPr>
    </w:p>
    <w:p w14:paraId="68817177">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e, Chức năng: Báo cáo Thống kê chi tiết (show_status)</w:t>
      </w:r>
    </w:p>
    <w:p w14:paraId="54555948">
      <w:pPr>
        <w:rPr>
          <w:rFonts w:hint="default" w:ascii="Times New Roman" w:hAnsi="Times New Roman" w:cs="Times New Roman"/>
          <w:sz w:val="26"/>
          <w:szCs w:val="26"/>
          <w:lang w:val="vi-VN"/>
        </w:rPr>
      </w:pPr>
    </w:p>
    <w:p w14:paraId="6EB4B35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Sử dụng widget </w:t>
      </w:r>
      <w:r>
        <w:rPr>
          <w:rFonts w:hint="default" w:ascii="Times New Roman" w:hAnsi="Times New Roman" w:cs="Times New Roman"/>
          <w:b/>
          <w:bCs/>
          <w:sz w:val="26"/>
          <w:szCs w:val="26"/>
          <w:lang w:val="vi-VN"/>
        </w:rPr>
        <w:t xml:space="preserve">CTkTabview </w:t>
      </w:r>
      <w:r>
        <w:rPr>
          <w:rFonts w:hint="default" w:ascii="Times New Roman" w:hAnsi="Times New Roman" w:cs="Times New Roman"/>
          <w:sz w:val="26"/>
          <w:szCs w:val="26"/>
          <w:lang w:val="vi-VN"/>
        </w:rPr>
        <w:t>để phân tách hai loại báo cáo chuyên sâu mà không cần làm loãng giao diện.</w:t>
      </w:r>
    </w:p>
    <w:p w14:paraId="0D18914F">
      <w:pPr>
        <w:rPr>
          <w:rFonts w:hint="default" w:ascii="Times New Roman" w:hAnsi="Times New Roman" w:cs="Times New Roman"/>
          <w:sz w:val="26"/>
          <w:szCs w:val="26"/>
          <w:lang w:val="vi-VN"/>
        </w:rPr>
      </w:pPr>
    </w:p>
    <w:p w14:paraId="5E3D766E">
      <w:pPr>
        <w:numPr>
          <w:ilvl w:val="0"/>
          <w:numId w:val="21"/>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Báo cáo sĩ số</w:t>
      </w:r>
      <w:r>
        <w:rPr>
          <w:rFonts w:hint="default" w:ascii="Times New Roman" w:hAnsi="Times New Roman" w:cs="Times New Roman"/>
          <w:sz w:val="26"/>
          <w:szCs w:val="26"/>
          <w:lang w:val="vi-VN"/>
        </w:rPr>
        <w:t xml:space="preserve">: Thực thi </w:t>
      </w:r>
      <w:r>
        <w:rPr>
          <w:rFonts w:hint="default" w:ascii="Times New Roman" w:hAnsi="Times New Roman" w:cs="Times New Roman"/>
          <w:b/>
          <w:bCs/>
          <w:sz w:val="26"/>
          <w:szCs w:val="26"/>
          <w:lang w:val="vi-VN"/>
        </w:rPr>
        <w:t>sp_PDT_ThongKe_SiSo.</w:t>
      </w:r>
    </w:p>
    <w:p w14:paraId="2911B051">
      <w:pPr>
        <w:numPr>
          <w:ilvl w:val="0"/>
          <w:numId w:val="21"/>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Báo cáo tỷ lệ Đạt/Rớt</w:t>
      </w:r>
      <w:r>
        <w:rPr>
          <w:rFonts w:hint="default" w:ascii="Times New Roman" w:hAnsi="Times New Roman" w:cs="Times New Roman"/>
          <w:sz w:val="26"/>
          <w:szCs w:val="26"/>
          <w:lang w:val="vi-VN"/>
        </w:rPr>
        <w:t xml:space="preserve">: </w:t>
      </w:r>
      <w:r>
        <w:rPr>
          <w:rFonts w:hint="default" w:ascii="Times New Roman" w:hAnsi="Times New Roman" w:cs="Times New Roman"/>
          <w:b w:val="0"/>
          <w:bCs w:val="0"/>
          <w:sz w:val="26"/>
          <w:szCs w:val="26"/>
          <w:lang w:val="vi-VN"/>
        </w:rPr>
        <w:t>Thực thi</w:t>
      </w:r>
      <w:r>
        <w:rPr>
          <w:rFonts w:hint="default" w:ascii="Times New Roman" w:hAnsi="Times New Roman" w:cs="Times New Roman"/>
          <w:b/>
          <w:bCs/>
          <w:sz w:val="26"/>
          <w:szCs w:val="26"/>
          <w:lang w:val="vi-VN"/>
        </w:rPr>
        <w:t xml:space="preserve"> sp_PDT_ThongKe_KetQua</w:t>
      </w:r>
      <w:r>
        <w:rPr>
          <w:rFonts w:hint="default" w:ascii="Times New Roman" w:hAnsi="Times New Roman" w:cs="Times New Roman"/>
          <w:sz w:val="26"/>
          <w:szCs w:val="26"/>
          <w:lang w:val="vi-VN"/>
        </w:rPr>
        <w:t>.</w:t>
      </w:r>
    </w:p>
    <w:p w14:paraId="07B36095">
      <w:pPr>
        <w:rPr>
          <w:rFonts w:ascii="Times New Roman" w:hAnsi="Times New Roman" w:cs="Times New Roman"/>
          <w:sz w:val="26"/>
          <w:szCs w:val="26"/>
          <w:lang w:val="vi-VN"/>
        </w:rPr>
      </w:pPr>
    </w:p>
    <w:p w14:paraId="4819D51B">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Nhận xét đánh giá Phân hệ Phòng Đào tạo:</w:t>
      </w:r>
    </w:p>
    <w:p w14:paraId="6800A526">
      <w:pPr>
        <w:rPr>
          <w:rFonts w:hint="default" w:ascii="Times New Roman" w:hAnsi="Times New Roman" w:cs="Times New Roman"/>
          <w:sz w:val="26"/>
          <w:szCs w:val="26"/>
          <w:lang w:val="vi-VN"/>
        </w:rPr>
      </w:pPr>
    </w:p>
    <w:p w14:paraId="054CF1EB">
      <w:pPr>
        <w:numPr>
          <w:ilvl w:val="0"/>
          <w:numId w:val="21"/>
        </w:numPr>
        <w:ind w:left="420" w:leftChars="0" w:hanging="420" w:firstLineChars="0"/>
        <w:rPr>
          <w:rFonts w:ascii="Times New Roman" w:hAnsi="Times New Roman" w:cs="Times New Roman"/>
          <w:sz w:val="26"/>
          <w:szCs w:val="26"/>
          <w:lang w:val="vi-VN"/>
        </w:rPr>
      </w:pPr>
      <w:r>
        <w:rPr>
          <w:rFonts w:hint="default" w:ascii="Times New Roman" w:hAnsi="Times New Roman" w:cs="Times New Roman"/>
          <w:b/>
          <w:bCs/>
          <w:sz w:val="26"/>
          <w:szCs w:val="26"/>
          <w:lang w:val="vi-VN"/>
        </w:rPr>
        <w:t>Tính tập trung dữ liệu</w:t>
      </w:r>
      <w:r>
        <w:rPr>
          <w:rFonts w:hint="default" w:ascii="Times New Roman" w:hAnsi="Times New Roman" w:cs="Times New Roman"/>
          <w:sz w:val="26"/>
          <w:szCs w:val="26"/>
          <w:lang w:val="vi-VN"/>
        </w:rPr>
        <w:t>: Toàn bộ các bảng danh mục chính đều được quản lý tại đây, đảm bảo các phân hệ khác (Sinh viên/Giảng viên) có dữ liệu nguồn để hoạt động.</w:t>
      </w:r>
    </w:p>
    <w:p w14:paraId="0D9CD1FB">
      <w:pPr>
        <w:numPr>
          <w:ilvl w:val="0"/>
          <w:numId w:val="21"/>
        </w:numPr>
        <w:ind w:left="420" w:leftChars="0" w:hanging="420" w:firstLineChars="0"/>
        <w:rPr>
          <w:rFonts w:ascii="Times New Roman" w:hAnsi="Times New Roman" w:cs="Times New Roman"/>
          <w:sz w:val="26"/>
          <w:szCs w:val="26"/>
          <w:lang w:val="vi-VN"/>
        </w:rPr>
      </w:pPr>
      <w:r>
        <w:rPr>
          <w:rFonts w:hint="default" w:ascii="Times New Roman" w:hAnsi="Times New Roman" w:cs="Times New Roman"/>
          <w:sz w:val="26"/>
          <w:szCs w:val="26"/>
          <w:lang w:val="vi-VN"/>
        </w:rPr>
        <w:t>S</w:t>
      </w:r>
      <w:r>
        <w:rPr>
          <w:rFonts w:hint="default" w:ascii="Times New Roman" w:hAnsi="Times New Roman" w:cs="Times New Roman"/>
          <w:b/>
          <w:bCs/>
          <w:sz w:val="26"/>
          <w:szCs w:val="26"/>
          <w:lang w:val="vi-VN"/>
        </w:rPr>
        <w:t>ử dụng công nghệ hiện đại</w:t>
      </w:r>
      <w:r>
        <w:rPr>
          <w:rFonts w:hint="default" w:ascii="Times New Roman" w:hAnsi="Times New Roman" w:cs="Times New Roman"/>
          <w:sz w:val="26"/>
          <w:szCs w:val="26"/>
          <w:lang w:val="vi-VN"/>
        </w:rPr>
        <w:t xml:space="preserve">: Việc tích hợp </w:t>
      </w:r>
      <w:r>
        <w:rPr>
          <w:rFonts w:hint="default" w:ascii="Times New Roman" w:hAnsi="Times New Roman" w:cs="Times New Roman"/>
          <w:b/>
          <w:bCs/>
          <w:sz w:val="26"/>
          <w:szCs w:val="26"/>
          <w:lang w:val="vi-VN"/>
        </w:rPr>
        <w:t xml:space="preserve">Pandas </w:t>
      </w:r>
      <w:r>
        <w:rPr>
          <w:rFonts w:hint="default" w:ascii="Times New Roman" w:hAnsi="Times New Roman" w:cs="Times New Roman"/>
          <w:sz w:val="26"/>
          <w:szCs w:val="26"/>
          <w:lang w:val="vi-VN"/>
        </w:rPr>
        <w:t xml:space="preserve">đề xuất Excel và </w:t>
      </w:r>
      <w:r>
        <w:rPr>
          <w:rFonts w:hint="default" w:ascii="Times New Roman" w:hAnsi="Times New Roman" w:cs="Times New Roman"/>
          <w:b/>
          <w:bCs/>
          <w:sz w:val="26"/>
          <w:szCs w:val="26"/>
          <w:lang w:val="vi-VN"/>
        </w:rPr>
        <w:t xml:space="preserve">Tabview </w:t>
      </w:r>
      <w:r>
        <w:rPr>
          <w:rFonts w:hint="default" w:ascii="Times New Roman" w:hAnsi="Times New Roman" w:cs="Times New Roman"/>
          <w:sz w:val="26"/>
          <w:szCs w:val="26"/>
          <w:lang w:val="vi-VN"/>
        </w:rPr>
        <w:t>để chia báo cáo giúp ứng dụng vượt xa các tính năng cơ bản của Tkinter truyền thống, tiệm cận với các phần mềm quản lý chuyên nghiệp.</w:t>
      </w:r>
    </w:p>
    <w:p w14:paraId="7BDB032A">
      <w:pPr>
        <w:numPr>
          <w:ilvl w:val="0"/>
          <w:numId w:val="21"/>
        </w:numPr>
        <w:ind w:left="420" w:leftChars="0" w:hanging="420" w:firstLineChars="0"/>
        <w:rPr>
          <w:rFonts w:ascii="Times New Roman" w:hAnsi="Times New Roman" w:cs="Times New Roman"/>
          <w:sz w:val="26"/>
          <w:szCs w:val="26"/>
          <w:lang w:val="vi-VN"/>
        </w:rPr>
      </w:pPr>
      <w:r>
        <w:rPr>
          <w:rFonts w:hint="default" w:ascii="Times New Roman" w:hAnsi="Times New Roman" w:cs="Times New Roman"/>
          <w:b/>
          <w:bCs/>
          <w:sz w:val="26"/>
          <w:szCs w:val="26"/>
          <w:lang w:val="vi-VN"/>
        </w:rPr>
        <w:t>Bảo mật và Toàn vẹn</w:t>
      </w:r>
      <w:r>
        <w:rPr>
          <w:rFonts w:hint="default" w:ascii="Times New Roman" w:hAnsi="Times New Roman" w:cs="Times New Roman"/>
          <w:sz w:val="26"/>
          <w:szCs w:val="26"/>
          <w:lang w:val="vi-VN"/>
        </w:rPr>
        <w:t>: Các thao tác xóa (Delete) đều được bao bọc bởi các thông báo xác nhận (</w:t>
      </w:r>
      <w:r>
        <w:rPr>
          <w:rFonts w:hint="default" w:ascii="Times New Roman" w:hAnsi="Times New Roman" w:cs="Times New Roman"/>
          <w:b/>
          <w:bCs/>
          <w:sz w:val="26"/>
          <w:szCs w:val="26"/>
          <w:lang w:val="vi-VN"/>
        </w:rPr>
        <w:t>askyesno</w:t>
      </w:r>
      <w:r>
        <w:rPr>
          <w:rFonts w:hint="default" w:ascii="Times New Roman" w:hAnsi="Times New Roman" w:cs="Times New Roman"/>
          <w:sz w:val="26"/>
          <w:szCs w:val="26"/>
          <w:lang w:val="vi-VN"/>
        </w:rPr>
        <w:t>) và kiểm tra ràng buộc tại Database thông qua các Foreign Key và Triggers (như Trigger chặn xóa Khoa nếu còn Lớp).</w:t>
      </w:r>
    </w:p>
    <w:p w14:paraId="0C1F7C99">
      <w:pPr>
        <w:rPr>
          <w:rFonts w:ascii="Times New Roman" w:hAnsi="Times New Roman" w:cs="Times New Roman"/>
          <w:sz w:val="26"/>
          <w:szCs w:val="26"/>
          <w:lang w:val="vi-VN"/>
        </w:rPr>
      </w:pPr>
    </w:p>
    <w:p w14:paraId="6363F6F6">
      <w:pPr>
        <w:rPr>
          <w:rFonts w:ascii="Times New Roman" w:hAnsi="Times New Roman" w:cs="Times New Roman"/>
          <w:sz w:val="26"/>
          <w:szCs w:val="26"/>
          <w:lang w:val="vi-VN"/>
        </w:rPr>
      </w:pPr>
    </w:p>
    <w:p w14:paraId="01211219">
      <w:pPr>
        <w:rPr>
          <w:rFonts w:ascii="Times New Roman" w:hAnsi="Times New Roman" w:cs="Times New Roman"/>
          <w:sz w:val="26"/>
          <w:szCs w:val="26"/>
          <w:lang w:val="vi-VN"/>
        </w:rPr>
      </w:pPr>
    </w:p>
    <w:p w14:paraId="52F041E2">
      <w:pPr>
        <w:rPr>
          <w:rFonts w:ascii="Times New Roman" w:hAnsi="Times New Roman" w:cs="Times New Roman"/>
          <w:sz w:val="26"/>
          <w:szCs w:val="26"/>
          <w:lang w:val="vi-VN"/>
        </w:rPr>
      </w:pPr>
    </w:p>
    <w:p w14:paraId="754B7027">
      <w:pPr>
        <w:rPr>
          <w:rFonts w:ascii="Times New Roman" w:hAnsi="Times New Roman" w:cs="Times New Roman"/>
          <w:sz w:val="26"/>
          <w:szCs w:val="26"/>
          <w:lang w:val="vi-VN"/>
        </w:rPr>
      </w:pPr>
    </w:p>
    <w:p w14:paraId="71CA0E19">
      <w:pPr>
        <w:rPr>
          <w:rFonts w:ascii="Times New Roman" w:hAnsi="Times New Roman" w:cs="Times New Roman"/>
          <w:sz w:val="26"/>
          <w:szCs w:val="26"/>
          <w:lang w:val="vi-VN"/>
        </w:rPr>
      </w:pPr>
    </w:p>
    <w:p w14:paraId="44966D3B">
      <w:pPr>
        <w:rPr>
          <w:rFonts w:ascii="Times New Roman" w:hAnsi="Times New Roman" w:cs="Times New Roman"/>
          <w:sz w:val="26"/>
          <w:szCs w:val="26"/>
          <w:lang w:val="vi-VN"/>
        </w:rPr>
      </w:pPr>
    </w:p>
    <w:p w14:paraId="62BFCE9C">
      <w:pPr>
        <w:rPr>
          <w:rFonts w:ascii="Times New Roman" w:hAnsi="Times New Roman" w:cs="Times New Roman"/>
          <w:sz w:val="26"/>
          <w:szCs w:val="26"/>
          <w:lang w:val="vi-VN"/>
        </w:rPr>
      </w:pPr>
    </w:p>
    <w:p w14:paraId="76908BC2">
      <w:pPr>
        <w:rPr>
          <w:rFonts w:ascii="Times New Roman" w:hAnsi="Times New Roman" w:cs="Times New Roman"/>
          <w:sz w:val="26"/>
          <w:szCs w:val="26"/>
          <w:lang w:val="vi-VN"/>
        </w:rPr>
      </w:pPr>
    </w:p>
    <w:p w14:paraId="7A1FBEFB">
      <w:pPr>
        <w:rPr>
          <w:rFonts w:ascii="Times New Roman" w:hAnsi="Times New Roman" w:cs="Times New Roman"/>
          <w:sz w:val="26"/>
          <w:szCs w:val="26"/>
          <w:lang w:val="vi-VN"/>
        </w:rPr>
      </w:pPr>
    </w:p>
    <w:p w14:paraId="1D3FC6B9">
      <w:pPr>
        <w:rPr>
          <w:rFonts w:ascii="Times New Roman" w:hAnsi="Times New Roman" w:cs="Times New Roman"/>
          <w:sz w:val="26"/>
          <w:szCs w:val="26"/>
          <w:lang w:val="vi-VN"/>
        </w:rPr>
      </w:pPr>
    </w:p>
    <w:p w14:paraId="2AA50288">
      <w:pPr>
        <w:rPr>
          <w:rFonts w:ascii="Times New Roman" w:hAnsi="Times New Roman" w:cs="Times New Roman"/>
          <w:sz w:val="26"/>
          <w:szCs w:val="26"/>
          <w:lang w:val="vi-VN"/>
        </w:rPr>
      </w:pPr>
    </w:p>
    <w:p w14:paraId="1925B1C3">
      <w:pPr>
        <w:rPr>
          <w:rFonts w:ascii="Times New Roman" w:hAnsi="Times New Roman" w:cs="Times New Roman"/>
          <w:sz w:val="26"/>
          <w:szCs w:val="26"/>
          <w:lang w:val="vi-VN"/>
        </w:rPr>
      </w:pPr>
    </w:p>
    <w:p w14:paraId="50F99CDC">
      <w:pPr>
        <w:rPr>
          <w:rFonts w:ascii="Times New Roman" w:hAnsi="Times New Roman" w:cs="Times New Roman"/>
          <w:sz w:val="26"/>
          <w:szCs w:val="26"/>
          <w:lang w:val="vi-VN"/>
        </w:rPr>
      </w:pPr>
    </w:p>
    <w:p w14:paraId="7EDDA1FB">
      <w:pPr>
        <w:rPr>
          <w:rFonts w:ascii="Times New Roman" w:hAnsi="Times New Roman" w:cs="Times New Roman"/>
          <w:sz w:val="26"/>
          <w:szCs w:val="26"/>
          <w:lang w:val="vi-VN"/>
        </w:rPr>
      </w:pPr>
    </w:p>
    <w:p w14:paraId="1BE5F951">
      <w:pPr>
        <w:rPr>
          <w:rFonts w:ascii="Times New Roman" w:hAnsi="Times New Roman" w:cs="Times New Roman"/>
          <w:sz w:val="26"/>
          <w:szCs w:val="26"/>
          <w:lang w:val="vi-VN"/>
        </w:rPr>
      </w:pPr>
    </w:p>
    <w:p w14:paraId="5C965195">
      <w:pPr>
        <w:rPr>
          <w:rFonts w:ascii="Times New Roman" w:hAnsi="Times New Roman" w:cs="Times New Roman"/>
          <w:sz w:val="26"/>
          <w:szCs w:val="26"/>
          <w:lang w:val="vi-VN"/>
        </w:rPr>
      </w:pPr>
    </w:p>
    <w:p w14:paraId="6C193D95">
      <w:pPr>
        <w:rPr>
          <w:rFonts w:ascii="Times New Roman" w:hAnsi="Times New Roman" w:cs="Times New Roman"/>
          <w:sz w:val="26"/>
          <w:szCs w:val="26"/>
          <w:lang w:val="vi-VN"/>
        </w:rPr>
      </w:pPr>
    </w:p>
    <w:p w14:paraId="357FF431">
      <w:pPr>
        <w:rPr>
          <w:rFonts w:ascii="Times New Roman" w:hAnsi="Times New Roman" w:cs="Times New Roman"/>
          <w:sz w:val="26"/>
          <w:szCs w:val="26"/>
          <w:lang w:val="vi-VN"/>
        </w:rPr>
      </w:pPr>
    </w:p>
    <w:p w14:paraId="63913476">
      <w:pPr>
        <w:rPr>
          <w:rFonts w:ascii="Times New Roman" w:hAnsi="Times New Roman" w:cs="Times New Roman"/>
          <w:sz w:val="26"/>
          <w:szCs w:val="26"/>
          <w:lang w:val="vi-VN"/>
        </w:rPr>
      </w:pPr>
    </w:p>
    <w:p w14:paraId="63544F30">
      <w:pPr>
        <w:rPr>
          <w:rFonts w:ascii="Times New Roman" w:hAnsi="Times New Roman" w:cs="Times New Roman"/>
          <w:sz w:val="26"/>
          <w:szCs w:val="26"/>
          <w:lang w:val="vi-VN"/>
        </w:rPr>
      </w:pPr>
    </w:p>
    <w:p w14:paraId="57D5EFCC">
      <w:pPr>
        <w:rPr>
          <w:rFonts w:ascii="Times New Roman" w:hAnsi="Times New Roman" w:cs="Times New Roman"/>
          <w:sz w:val="26"/>
          <w:szCs w:val="26"/>
          <w:lang w:val="vi-VN"/>
        </w:rPr>
      </w:pPr>
    </w:p>
    <w:p w14:paraId="382BDC3E">
      <w:pPr>
        <w:rPr>
          <w:rFonts w:ascii="Times New Roman" w:hAnsi="Times New Roman" w:cs="Times New Roman"/>
          <w:sz w:val="26"/>
          <w:szCs w:val="26"/>
          <w:lang w:val="vi-VN"/>
        </w:rPr>
      </w:pPr>
    </w:p>
    <w:p w14:paraId="23EF6727">
      <w:pPr>
        <w:rPr>
          <w:rFonts w:ascii="Times New Roman" w:hAnsi="Times New Roman" w:cs="Times New Roman"/>
          <w:sz w:val="26"/>
          <w:szCs w:val="26"/>
          <w:lang w:val="vi-VN"/>
        </w:rPr>
      </w:pPr>
    </w:p>
    <w:p w14:paraId="2E72FFA5">
      <w:pPr>
        <w:rPr>
          <w:rFonts w:ascii="Times New Roman" w:hAnsi="Times New Roman" w:cs="Times New Roman"/>
          <w:sz w:val="26"/>
          <w:szCs w:val="26"/>
          <w:lang w:val="vi-VN"/>
        </w:rPr>
      </w:pPr>
    </w:p>
    <w:p w14:paraId="52D971B1">
      <w:pPr>
        <w:rPr>
          <w:rFonts w:ascii="Times New Roman" w:hAnsi="Times New Roman" w:cs="Times New Roman"/>
          <w:sz w:val="26"/>
          <w:szCs w:val="26"/>
          <w:lang w:val="vi-VN"/>
        </w:rPr>
      </w:pPr>
    </w:p>
    <w:p w14:paraId="67F39E8E">
      <w:pPr>
        <w:rPr>
          <w:rFonts w:ascii="Times New Roman" w:hAnsi="Times New Roman" w:cs="Times New Roman"/>
          <w:sz w:val="26"/>
          <w:szCs w:val="26"/>
          <w:lang w:val="vi-VN"/>
        </w:rPr>
      </w:pPr>
    </w:p>
    <w:p w14:paraId="0DD3916F">
      <w:pPr>
        <w:rPr>
          <w:rFonts w:ascii="Times New Roman" w:hAnsi="Times New Roman" w:cs="Times New Roman"/>
          <w:sz w:val="26"/>
          <w:szCs w:val="26"/>
          <w:lang w:val="vi-VN"/>
        </w:rPr>
      </w:pPr>
    </w:p>
    <w:p w14:paraId="24F9FCAA">
      <w:pPr>
        <w:rPr>
          <w:rFonts w:ascii="Times New Roman" w:hAnsi="Times New Roman" w:cs="Times New Roman"/>
          <w:sz w:val="26"/>
          <w:szCs w:val="26"/>
          <w:lang w:val="vi-VN"/>
        </w:rPr>
      </w:pPr>
    </w:p>
    <w:p w14:paraId="1F19D296">
      <w:pPr>
        <w:rPr>
          <w:rFonts w:ascii="Times New Roman" w:hAnsi="Times New Roman" w:cs="Times New Roman"/>
          <w:sz w:val="26"/>
          <w:szCs w:val="26"/>
          <w:lang w:val="vi-VN"/>
        </w:rPr>
      </w:pPr>
    </w:p>
    <w:p w14:paraId="1D83661C">
      <w:pPr>
        <w:rPr>
          <w:rFonts w:ascii="Times New Roman" w:hAnsi="Times New Roman" w:cs="Times New Roman"/>
          <w:sz w:val="26"/>
          <w:szCs w:val="26"/>
          <w:lang w:val="vi-VN"/>
        </w:rPr>
      </w:pPr>
    </w:p>
    <w:p w14:paraId="3B23AE4A">
      <w:pPr>
        <w:rPr>
          <w:rFonts w:ascii="Times New Roman" w:hAnsi="Times New Roman" w:cs="Times New Roman"/>
          <w:sz w:val="26"/>
          <w:szCs w:val="26"/>
          <w:lang w:val="vi-VN"/>
        </w:rPr>
      </w:pPr>
    </w:p>
    <w:p w14:paraId="5C16608D">
      <w:pPr>
        <w:rPr>
          <w:rFonts w:ascii="Times New Roman" w:hAnsi="Times New Roman" w:cs="Times New Roman"/>
          <w:sz w:val="26"/>
          <w:szCs w:val="26"/>
          <w:lang w:val="vi-VN"/>
        </w:rPr>
      </w:pPr>
    </w:p>
    <w:p w14:paraId="1DC574C4">
      <w:pPr>
        <w:rPr>
          <w:rFonts w:ascii="Times New Roman" w:hAnsi="Times New Roman" w:cs="Times New Roman"/>
          <w:sz w:val="26"/>
          <w:szCs w:val="26"/>
          <w:lang w:val="vi-VN"/>
        </w:rPr>
      </w:pPr>
    </w:p>
    <w:p w14:paraId="57AD6B59">
      <w:pPr>
        <w:rPr>
          <w:rFonts w:ascii="Times New Roman" w:hAnsi="Times New Roman" w:cs="Times New Roman"/>
          <w:sz w:val="26"/>
          <w:szCs w:val="26"/>
          <w:lang w:val="vi-VN"/>
        </w:rPr>
      </w:pPr>
    </w:p>
    <w:p w14:paraId="0C471686">
      <w:pPr>
        <w:rPr>
          <w:rFonts w:ascii="Times New Roman" w:hAnsi="Times New Roman" w:cs="Times New Roman"/>
          <w:sz w:val="26"/>
          <w:szCs w:val="26"/>
          <w:lang w:val="vi-VN"/>
        </w:rPr>
      </w:pPr>
    </w:p>
    <w:p w14:paraId="5EADE73B">
      <w:pPr>
        <w:pStyle w:val="2"/>
        <w:jc w:val="center"/>
        <w:rPr>
          <w:rFonts w:ascii="Times New Roman" w:hAnsi="Times New Roman" w:cs="Times New Roman"/>
          <w:sz w:val="32"/>
          <w:szCs w:val="32"/>
          <w:lang w:val="vi-VN"/>
        </w:rPr>
      </w:pPr>
      <w:bookmarkStart w:id="105" w:name="_Toc10268"/>
      <w:bookmarkStart w:id="106" w:name="_Toc32675"/>
      <w:r>
        <w:rPr>
          <w:rFonts w:ascii="Times New Roman" w:hAnsi="Times New Roman" w:cs="Times New Roman"/>
          <w:sz w:val="32"/>
          <w:szCs w:val="32"/>
          <w:lang w:val="vi-VN"/>
        </w:rPr>
        <w:t>CHƯƠNG 3. KẾT QUẢ THỰC NGHIỆM</w:t>
      </w:r>
      <w:bookmarkEnd w:id="105"/>
      <w:bookmarkEnd w:id="106"/>
    </w:p>
    <w:p w14:paraId="4CBC9DD6">
      <w:pPr>
        <w:pStyle w:val="3"/>
        <w:rPr>
          <w:rFonts w:ascii="Times New Roman" w:hAnsi="Times New Roman" w:cs="Times New Roman"/>
          <w:sz w:val="28"/>
          <w:szCs w:val="28"/>
          <w:lang w:val="vi-VN"/>
        </w:rPr>
      </w:pPr>
      <w:bookmarkStart w:id="107" w:name="_Toc19230"/>
      <w:r>
        <w:rPr>
          <w:rFonts w:ascii="Times New Roman" w:hAnsi="Times New Roman" w:cs="Times New Roman"/>
          <w:sz w:val="28"/>
          <w:szCs w:val="28"/>
          <w:lang w:val="vi-VN"/>
        </w:rPr>
        <w:t>3.1. Môi trường triển khai và Kết nối cơ sở dữ liệu</w:t>
      </w:r>
      <w:bookmarkEnd w:id="107"/>
    </w:p>
    <w:p w14:paraId="4604A9D7">
      <w:pPr>
        <w:jc w:val="both"/>
        <w:rPr>
          <w:rFonts w:ascii="Times New Roman" w:hAnsi="Times New Roman" w:cs="Times New Roman"/>
          <w:sz w:val="26"/>
          <w:szCs w:val="26"/>
          <w:lang w:val="vi-VN"/>
        </w:rPr>
      </w:pPr>
      <w:r>
        <w:rPr>
          <w:rFonts w:ascii="Times New Roman" w:hAnsi="Times New Roman" w:cs="Times New Roman"/>
          <w:sz w:val="26"/>
          <w:szCs w:val="26"/>
          <w:lang w:val="vi-VN"/>
        </w:rPr>
        <w:t>Hệ thống được phát triển bằng ngôn ngữ lập trình Python, sử dụng thư viện Tkinter để xây dựng giao diện người dùng (GUI). Việc kết nối với cơ sở dữ liệu SQL Server được thực hiện thông qua thư viên pyodbc.</w:t>
      </w:r>
    </w:p>
    <w:p w14:paraId="47D05AC9">
      <w:pPr>
        <w:jc w:val="both"/>
        <w:rPr>
          <w:rFonts w:ascii="Times New Roman" w:hAnsi="Times New Roman" w:cs="Times New Roman"/>
          <w:sz w:val="26"/>
          <w:szCs w:val="26"/>
          <w:lang w:val="vi-VN"/>
        </w:rPr>
      </w:pPr>
    </w:p>
    <w:p w14:paraId="2D2864DE">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nguồn kết nối:</w:t>
      </w:r>
    </w:p>
    <w:p w14:paraId="0953CEB9">
      <w:pPr>
        <w:rPr>
          <w:rFonts w:ascii="Times New Roman" w:hAnsi="Times New Roman" w:cs="Times New Roman"/>
          <w:sz w:val="28"/>
          <w:szCs w:val="28"/>
          <w:lang w:val="vi-VN"/>
        </w:rPr>
      </w:pPr>
    </w:p>
    <w:p w14:paraId="7B2E851F">
      <w:pPr>
        <w:jc w:val="center"/>
        <w:rPr>
          <w:rFonts w:ascii="Times New Roman" w:hAnsi="Times New Roman" w:cs="Times New Roman"/>
        </w:rPr>
      </w:pPr>
      <w:r>
        <w:rPr>
          <w:rFonts w:ascii="Times New Roman" w:hAnsi="Times New Roman" w:cs="Times New Roman"/>
          <w:lang w:eastAsia="en-US"/>
        </w:rPr>
        <w:drawing>
          <wp:inline distT="0" distB="0" distL="114300" distR="114300">
            <wp:extent cx="4253230" cy="1856740"/>
            <wp:effectExtent l="0" t="0" r="13970" b="254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pic:cNvPicPr>
                  </pic:nvPicPr>
                  <pic:blipFill>
                    <a:blip r:embed="rId74"/>
                    <a:stretch>
                      <a:fillRect/>
                    </a:stretch>
                  </pic:blipFill>
                  <pic:spPr>
                    <a:xfrm>
                      <a:off x="0" y="0"/>
                      <a:ext cx="4253230" cy="1856740"/>
                    </a:xfrm>
                    <a:prstGeom prst="rect">
                      <a:avLst/>
                    </a:prstGeom>
                    <a:noFill/>
                    <a:ln>
                      <a:noFill/>
                    </a:ln>
                  </pic:spPr>
                </pic:pic>
              </a:graphicData>
            </a:graphic>
          </wp:inline>
        </w:drawing>
      </w:r>
    </w:p>
    <w:p w14:paraId="0CAB856B">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69</w:t>
      </w:r>
      <w:r>
        <w:rPr>
          <w:rFonts w:ascii="Times New Roman" w:hAnsi="Times New Roman" w:cs="Times New Roman"/>
          <w:sz w:val="26"/>
          <w:szCs w:val="26"/>
        </w:rPr>
        <w:fldChar w:fldCharType="end"/>
      </w:r>
      <w:bookmarkStart w:id="108" w:name="_Toc19752"/>
      <w:r>
        <w:rPr>
          <w:rFonts w:ascii="Times New Roman" w:hAnsi="Times New Roman" w:cs="Times New Roman"/>
          <w:sz w:val="26"/>
          <w:szCs w:val="26"/>
          <w:lang w:val="vi-VN"/>
        </w:rPr>
        <w:t>: Kết nối database với Python</w:t>
      </w:r>
      <w:bookmarkEnd w:id="108"/>
    </w:p>
    <w:p w14:paraId="44AA17E8">
      <w:pPr>
        <w:jc w:val="center"/>
        <w:rPr>
          <w:rFonts w:ascii="Times New Roman" w:hAnsi="Times New Roman" w:cs="Times New Roman"/>
          <w:lang w:val="vi-VN"/>
        </w:rPr>
      </w:pPr>
    </w:p>
    <w:p w14:paraId="0E6F1CD0">
      <w:pPr>
        <w:jc w:val="both"/>
        <w:rPr>
          <w:rFonts w:ascii="Times New Roman" w:hAnsi="Times New Roman" w:cs="Times New Roman"/>
          <w:lang w:val="vi-VN"/>
        </w:rPr>
      </w:pPr>
    </w:p>
    <w:p w14:paraId="7E56AD41">
      <w:pPr>
        <w:pStyle w:val="3"/>
        <w:rPr>
          <w:rFonts w:ascii="Times New Roman" w:hAnsi="Times New Roman" w:cs="Times New Roman"/>
          <w:sz w:val="28"/>
          <w:szCs w:val="28"/>
          <w:lang w:val="vi-VN"/>
        </w:rPr>
      </w:pPr>
      <w:bookmarkStart w:id="109" w:name="_Toc32486"/>
      <w:r>
        <w:rPr>
          <w:rFonts w:ascii="Times New Roman" w:hAnsi="Times New Roman" w:cs="Times New Roman"/>
          <w:sz w:val="28"/>
          <w:szCs w:val="28"/>
          <w:lang w:val="vi-VN"/>
        </w:rPr>
        <w:t>3.2. Kiểm thử các nghiệp vụ cốt lõi</w:t>
      </w:r>
      <w:bookmarkEnd w:id="109"/>
    </w:p>
    <w:p w14:paraId="209DEB2E">
      <w:pPr>
        <w:pStyle w:val="4"/>
        <w:jc w:val="both"/>
        <w:rPr>
          <w:rFonts w:ascii="Times New Roman" w:hAnsi="Times New Roman" w:cs="Times New Roman"/>
          <w:sz w:val="26"/>
          <w:szCs w:val="26"/>
          <w:lang w:val="vi-VN"/>
        </w:rPr>
      </w:pPr>
      <w:bookmarkStart w:id="110" w:name="_Toc2323"/>
      <w:r>
        <w:rPr>
          <w:rFonts w:ascii="Times New Roman" w:hAnsi="Times New Roman" w:cs="Times New Roman"/>
          <w:sz w:val="26"/>
          <w:szCs w:val="26"/>
          <w:lang w:val="vi-VN"/>
        </w:rPr>
        <w:t>3.2.1. Phân hệ dành cho Sinh Viên</w:t>
      </w:r>
      <w:bookmarkEnd w:id="110"/>
    </w:p>
    <w:p w14:paraId="5FB94916">
      <w:pPr>
        <w:jc w:val="both"/>
        <w:rPr>
          <w:rFonts w:ascii="Times New Roman" w:hAnsi="Times New Roman" w:cs="Times New Roman"/>
          <w:sz w:val="26"/>
          <w:szCs w:val="26"/>
          <w:lang w:val="vi-VN"/>
        </w:rPr>
      </w:pPr>
      <w:r>
        <w:rPr>
          <w:rFonts w:ascii="Times New Roman" w:hAnsi="Times New Roman" w:cs="Times New Roman"/>
          <w:sz w:val="26"/>
          <w:szCs w:val="26"/>
          <w:lang w:val="vi-VN"/>
        </w:rPr>
        <w:t>Giao diện sinh viên được thiết kế trực quan bằng thư viện tkinter.ttk, sử dụng Sidebar để phân chia các chức năng. Sau khi đăng nhập thành công với mã sinh viên (MaSV), hệ thống sẽ khởi tạo một phiên làm việc riêng cho sinh viên đó.</w:t>
      </w:r>
    </w:p>
    <w:p w14:paraId="089F98B6">
      <w:pPr>
        <w:jc w:val="both"/>
        <w:rPr>
          <w:rFonts w:ascii="Times New Roman" w:hAnsi="Times New Roman" w:cs="Times New Roman"/>
          <w:sz w:val="26"/>
          <w:szCs w:val="26"/>
          <w:lang w:val="vi-VN"/>
        </w:rPr>
      </w:pPr>
      <w:r>
        <w:rPr>
          <w:rFonts w:ascii="Times New Roman" w:hAnsi="Times New Roman" w:cs="Times New Roman"/>
          <w:sz w:val="26"/>
          <w:szCs w:val="26"/>
          <w:lang w:val="vi-VN"/>
        </w:rPr>
        <w:t>a, Chức năng: Xem thông tin cá nhân</w:t>
      </w:r>
    </w:p>
    <w:p w14:paraId="3E796B42">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Cho phếp sinh viên kiểm tra dữ liệu hồ sơ cá nhân đang lưu trữ trên hệ thống.</w:t>
      </w:r>
    </w:p>
    <w:p w14:paraId="42C3ADC4">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Kết nối dữ liệu</w:t>
      </w:r>
      <w:r>
        <w:rPr>
          <w:rFonts w:ascii="Times New Roman" w:hAnsi="Times New Roman" w:cs="Times New Roman"/>
          <w:sz w:val="26"/>
          <w:szCs w:val="26"/>
          <w:lang w:val="vi-VN"/>
        </w:rPr>
        <w:t>: Sử dụng View vw_SinhVien_ThongTin.</w:t>
      </w:r>
    </w:p>
    <w:p w14:paraId="43449957">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Thao tác</w:t>
      </w:r>
      <w:r>
        <w:rPr>
          <w:rFonts w:ascii="Times New Roman" w:hAnsi="Times New Roman" w:cs="Times New Roman"/>
          <w:sz w:val="26"/>
          <w:szCs w:val="26"/>
          <w:lang w:val="vi-VN"/>
        </w:rPr>
        <w:t xml:space="preserve">: Ngay khi đăng nhập, Python thực thi câu lệnh Select * from vw_SinhVien_ThongTin where MaSV = ? . Các dữ liệu (Họ tên, Ngày sinh, Giới tính, Email, SĐT, Địa chỉ) được đổ vào widget Entry ở chế độ </w:t>
      </w:r>
      <w:r>
        <w:rPr>
          <w:rFonts w:ascii="Times New Roman" w:hAnsi="Times New Roman" w:cs="Times New Roman"/>
          <w:b/>
          <w:bCs/>
          <w:sz w:val="26"/>
          <w:szCs w:val="26"/>
          <w:lang w:val="vi-VN"/>
        </w:rPr>
        <w:t>Read-only</w:t>
      </w:r>
      <w:r>
        <w:rPr>
          <w:rFonts w:ascii="Times New Roman" w:hAnsi="Times New Roman" w:cs="Times New Roman"/>
          <w:sz w:val="26"/>
          <w:szCs w:val="26"/>
          <w:lang w:val="vi-VN"/>
        </w:rPr>
        <w:t xml:space="preserve"> (state=’disabled’).</w:t>
      </w:r>
    </w:p>
    <w:p w14:paraId="031D6D57">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Kết quả</w:t>
      </w:r>
      <w:r>
        <w:rPr>
          <w:rFonts w:ascii="Times New Roman" w:hAnsi="Times New Roman" w:cs="Times New Roman"/>
          <w:sz w:val="26"/>
          <w:szCs w:val="26"/>
          <w:lang w:val="vi-VN"/>
        </w:rPr>
        <w:t>: SInh Viên nắm bắt được thông tin cá nhân chính xác, đảm bảo tính bảo mật khi không được tự ý sửa đổi thông tin quan trọng.</w:t>
      </w:r>
    </w:p>
    <w:p w14:paraId="4715DE87">
      <w:pPr>
        <w:rPr>
          <w:rFonts w:ascii="Times New Roman" w:hAnsi="Times New Roman" w:cs="Times New Roman"/>
          <w:sz w:val="28"/>
          <w:szCs w:val="28"/>
          <w:lang w:val="vi-VN"/>
        </w:rPr>
      </w:pPr>
    </w:p>
    <w:p w14:paraId="222FEBFD">
      <w:pPr>
        <w:jc w:val="center"/>
        <w:rPr>
          <w:rFonts w:ascii="Times New Roman" w:hAnsi="Times New Roman" w:cs="Times New Roman"/>
        </w:rPr>
      </w:pPr>
      <w:r>
        <w:rPr>
          <w:rFonts w:ascii="Times New Roman" w:hAnsi="Times New Roman" w:cs="Times New Roman"/>
          <w:lang w:eastAsia="en-US"/>
        </w:rPr>
        <w:drawing>
          <wp:inline distT="0" distB="0" distL="114300" distR="114300">
            <wp:extent cx="5048250" cy="409575"/>
            <wp:effectExtent l="0" t="0" r="11430" b="1905"/>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
                    <pic:cNvPicPr>
                      <a:picLocks noChangeAspect="1"/>
                    </pic:cNvPicPr>
                  </pic:nvPicPr>
                  <pic:blipFill>
                    <a:blip r:embed="rId75"/>
                    <a:stretch>
                      <a:fillRect/>
                    </a:stretch>
                  </pic:blipFill>
                  <pic:spPr>
                    <a:xfrm>
                      <a:off x="0" y="0"/>
                      <a:ext cx="5048250" cy="409575"/>
                    </a:xfrm>
                    <a:prstGeom prst="rect">
                      <a:avLst/>
                    </a:prstGeom>
                    <a:noFill/>
                    <a:ln>
                      <a:noFill/>
                    </a:ln>
                  </pic:spPr>
                </pic:pic>
              </a:graphicData>
            </a:graphic>
          </wp:inline>
        </w:drawing>
      </w:r>
    </w:p>
    <w:p w14:paraId="6468F8DF">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70</w:t>
      </w:r>
      <w:r>
        <w:rPr>
          <w:rFonts w:ascii="Times New Roman" w:hAnsi="Times New Roman" w:cs="Times New Roman"/>
          <w:sz w:val="26"/>
          <w:szCs w:val="26"/>
        </w:rPr>
        <w:fldChar w:fldCharType="end"/>
      </w:r>
      <w:bookmarkStart w:id="111" w:name="_Toc21474"/>
      <w:r>
        <w:rPr>
          <w:rFonts w:ascii="Times New Roman" w:hAnsi="Times New Roman" w:cs="Times New Roman"/>
          <w:sz w:val="26"/>
          <w:szCs w:val="26"/>
          <w:lang w:val="vi-VN"/>
        </w:rPr>
        <w:t>:  Kiểm thử xem thông tin cá nhân</w:t>
      </w:r>
      <w:bookmarkEnd w:id="111"/>
    </w:p>
    <w:p w14:paraId="52BB3D51">
      <w:pPr>
        <w:jc w:val="center"/>
        <w:rPr>
          <w:rFonts w:ascii="Times New Roman" w:hAnsi="Times New Roman" w:cs="Times New Roman"/>
          <w:lang w:val="vi-VN"/>
        </w:rPr>
      </w:pPr>
    </w:p>
    <w:p w14:paraId="5F49CCD3">
      <w:pPr>
        <w:jc w:val="center"/>
        <w:rPr>
          <w:rFonts w:ascii="Times New Roman" w:hAnsi="Times New Roman" w:cs="Times New Roman"/>
          <w:lang w:val="vi-VN"/>
        </w:rPr>
      </w:pPr>
    </w:p>
    <w:p w14:paraId="6F086366">
      <w:pPr>
        <w:jc w:val="center"/>
        <w:rPr>
          <w:rFonts w:ascii="Times New Roman" w:hAnsi="Times New Roman" w:cs="Times New Roman"/>
        </w:rPr>
      </w:pPr>
      <w:r>
        <w:rPr>
          <w:rFonts w:ascii="Times New Roman" w:hAnsi="Times New Roman" w:cs="Times New Roman"/>
          <w:lang w:eastAsia="en-US"/>
        </w:rPr>
        <w:drawing>
          <wp:inline distT="0" distB="0" distL="114300" distR="114300">
            <wp:extent cx="4639945" cy="2639695"/>
            <wp:effectExtent l="0" t="0" r="8255" b="12065"/>
            <wp:docPr id="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
                    <pic:cNvPicPr>
                      <a:picLocks noChangeAspect="1"/>
                    </pic:cNvPicPr>
                  </pic:nvPicPr>
                  <pic:blipFill>
                    <a:blip r:embed="rId76"/>
                    <a:stretch>
                      <a:fillRect/>
                    </a:stretch>
                  </pic:blipFill>
                  <pic:spPr>
                    <a:xfrm>
                      <a:off x="0" y="0"/>
                      <a:ext cx="4639945" cy="2639695"/>
                    </a:xfrm>
                    <a:prstGeom prst="rect">
                      <a:avLst/>
                    </a:prstGeom>
                    <a:noFill/>
                    <a:ln>
                      <a:noFill/>
                    </a:ln>
                  </pic:spPr>
                </pic:pic>
              </a:graphicData>
            </a:graphic>
          </wp:inline>
        </w:drawing>
      </w:r>
    </w:p>
    <w:p w14:paraId="13F9A4BA">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71</w:t>
      </w:r>
      <w:r>
        <w:rPr>
          <w:rFonts w:ascii="Times New Roman" w:hAnsi="Times New Roman" w:cs="Times New Roman"/>
          <w:sz w:val="26"/>
          <w:szCs w:val="26"/>
        </w:rPr>
        <w:fldChar w:fldCharType="end"/>
      </w:r>
      <w:bookmarkStart w:id="112" w:name="_Toc28803"/>
      <w:r>
        <w:rPr>
          <w:rFonts w:ascii="Times New Roman" w:hAnsi="Times New Roman" w:cs="Times New Roman"/>
          <w:sz w:val="26"/>
          <w:szCs w:val="26"/>
          <w:lang w:val="vi-VN"/>
        </w:rPr>
        <w:t>: Giao diện xem thông tin của sinh viên</w:t>
      </w:r>
      <w:bookmarkEnd w:id="112"/>
    </w:p>
    <w:p w14:paraId="53B1C0EF">
      <w:pPr>
        <w:jc w:val="center"/>
        <w:rPr>
          <w:rFonts w:ascii="Times New Roman" w:hAnsi="Times New Roman" w:cs="Times New Roman"/>
          <w:sz w:val="26"/>
          <w:szCs w:val="26"/>
          <w:lang w:val="vi-VN"/>
        </w:rPr>
      </w:pPr>
    </w:p>
    <w:p w14:paraId="097F2D08">
      <w:pPr>
        <w:jc w:val="center"/>
        <w:rPr>
          <w:rFonts w:ascii="Times New Roman" w:hAnsi="Times New Roman" w:cs="Times New Roman"/>
          <w:sz w:val="26"/>
          <w:szCs w:val="26"/>
          <w:lang w:val="vi-VN"/>
        </w:rPr>
      </w:pPr>
    </w:p>
    <w:p w14:paraId="58B6D025">
      <w:pPr>
        <w:jc w:val="both"/>
        <w:rPr>
          <w:rFonts w:ascii="Times New Roman" w:hAnsi="Times New Roman" w:cs="Times New Roman"/>
          <w:sz w:val="26"/>
          <w:szCs w:val="26"/>
          <w:lang w:val="vi-VN"/>
        </w:rPr>
      </w:pPr>
    </w:p>
    <w:p w14:paraId="4BA81465">
      <w:pPr>
        <w:jc w:val="both"/>
        <w:rPr>
          <w:rFonts w:ascii="Times New Roman" w:hAnsi="Times New Roman" w:cs="Times New Roman"/>
          <w:sz w:val="26"/>
          <w:szCs w:val="26"/>
          <w:lang w:val="vi-VN"/>
        </w:rPr>
      </w:pPr>
      <w:r>
        <w:rPr>
          <w:rFonts w:ascii="Times New Roman" w:hAnsi="Times New Roman" w:cs="Times New Roman"/>
          <w:sz w:val="26"/>
          <w:szCs w:val="26"/>
          <w:lang w:val="vi-VN"/>
        </w:rPr>
        <w:t>b, Chức năng: Tra cứu kết quả học tập ( Xem điểm)</w:t>
      </w:r>
    </w:p>
    <w:p w14:paraId="5ACAEADF">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Hiển thị chi tiết điểm số của từng môn học mà sinh viên đã hoàn thành.</w:t>
      </w:r>
    </w:p>
    <w:p w14:paraId="24F944C6">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Kết nối dữ liệu</w:t>
      </w:r>
      <w:r>
        <w:rPr>
          <w:rFonts w:ascii="Times New Roman" w:hAnsi="Times New Roman" w:cs="Times New Roman"/>
          <w:sz w:val="26"/>
          <w:szCs w:val="26"/>
          <w:lang w:val="vi-VN"/>
        </w:rPr>
        <w:t>: Sử dụng View vw_SinhVien_Diem</w:t>
      </w:r>
    </w:p>
    <w:p w14:paraId="56A8644B">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Thao tác</w:t>
      </w:r>
      <w:r>
        <w:rPr>
          <w:rFonts w:ascii="Times New Roman" w:hAnsi="Times New Roman" w:cs="Times New Roman"/>
          <w:sz w:val="26"/>
          <w:szCs w:val="26"/>
          <w:lang w:val="vi-VN"/>
        </w:rPr>
        <w:t>: Sinh viên chọn tab “Xem điểm”. Hệ thống gọi View dựa trên MaSV đang đăng  nhập. Dữ liệu được hiển thị trên bảng Treeview của Tkinter.</w:t>
      </w:r>
    </w:p>
    <w:p w14:paraId="74C9AEC4">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Thông tin hiển th</w:t>
      </w:r>
      <w:r>
        <w:rPr>
          <w:rFonts w:ascii="Times New Roman" w:hAnsi="Times New Roman" w:cs="Times New Roman"/>
          <w:sz w:val="26"/>
          <w:szCs w:val="26"/>
          <w:lang w:val="vi-VN"/>
        </w:rPr>
        <w:t>ị: Tên môn học, Điểm quá trình (40%), Điểm thi (60%), Điểm thổng kết và xếp loại (Đạt/Không đạt - dựa trên hàm fn_XepLoaiKetQua).</w:t>
      </w:r>
    </w:p>
    <w:p w14:paraId="193731FD">
      <w:pPr>
        <w:rPr>
          <w:rFonts w:ascii="Times New Roman" w:hAnsi="Times New Roman" w:cs="Times New Roman"/>
          <w:sz w:val="26"/>
          <w:szCs w:val="26"/>
          <w:lang w:val="vi-VN"/>
        </w:rPr>
      </w:pPr>
    </w:p>
    <w:p w14:paraId="50E74D7D">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371850" cy="390525"/>
            <wp:effectExtent l="0" t="0" r="11430" b="5715"/>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
                    <pic:cNvPicPr>
                      <a:picLocks noChangeAspect="1"/>
                    </pic:cNvPicPr>
                  </pic:nvPicPr>
                  <pic:blipFill>
                    <a:blip r:embed="rId77"/>
                    <a:stretch>
                      <a:fillRect/>
                    </a:stretch>
                  </pic:blipFill>
                  <pic:spPr>
                    <a:xfrm>
                      <a:off x="0" y="0"/>
                      <a:ext cx="3371850" cy="390525"/>
                    </a:xfrm>
                    <a:prstGeom prst="rect">
                      <a:avLst/>
                    </a:prstGeom>
                    <a:noFill/>
                    <a:ln>
                      <a:noFill/>
                    </a:ln>
                  </pic:spPr>
                </pic:pic>
              </a:graphicData>
            </a:graphic>
          </wp:inline>
        </w:drawing>
      </w:r>
    </w:p>
    <w:p w14:paraId="1C659A4B">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72</w:t>
      </w:r>
      <w:r>
        <w:rPr>
          <w:rFonts w:ascii="Times New Roman" w:hAnsi="Times New Roman" w:cs="Times New Roman"/>
          <w:sz w:val="26"/>
          <w:szCs w:val="26"/>
        </w:rPr>
        <w:fldChar w:fldCharType="end"/>
      </w:r>
      <w:bookmarkStart w:id="113" w:name="_Toc17310"/>
      <w:r>
        <w:rPr>
          <w:rFonts w:ascii="Times New Roman" w:hAnsi="Times New Roman" w:cs="Times New Roman"/>
          <w:sz w:val="26"/>
          <w:szCs w:val="26"/>
          <w:lang w:val="vi-VN"/>
        </w:rPr>
        <w:t>: thử nghiệm câu lệnh vw_SinhVien_Diem</w:t>
      </w:r>
      <w:bookmarkEnd w:id="113"/>
    </w:p>
    <w:p w14:paraId="6E8340D8">
      <w:pPr>
        <w:jc w:val="center"/>
        <w:rPr>
          <w:rFonts w:ascii="Times New Roman" w:hAnsi="Times New Roman" w:cs="Times New Roman"/>
          <w:sz w:val="26"/>
          <w:szCs w:val="26"/>
          <w:lang w:val="vi-VN"/>
        </w:rPr>
      </w:pPr>
    </w:p>
    <w:p w14:paraId="2F61B94A">
      <w:pPr>
        <w:jc w:val="center"/>
        <w:rPr>
          <w:rFonts w:ascii="Times New Roman" w:hAnsi="Times New Roman" w:cs="Times New Roman"/>
        </w:rPr>
      </w:pPr>
      <w:r>
        <w:rPr>
          <w:rFonts w:ascii="Times New Roman" w:hAnsi="Times New Roman" w:cs="Times New Roman"/>
          <w:lang w:eastAsia="en-US"/>
        </w:rPr>
        <w:drawing>
          <wp:inline distT="0" distB="0" distL="114300" distR="114300">
            <wp:extent cx="4396105" cy="2517775"/>
            <wp:effectExtent l="0" t="0" r="8255" b="12065"/>
            <wp:docPr id="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
                    <pic:cNvPicPr>
                      <a:picLocks noChangeAspect="1"/>
                    </pic:cNvPicPr>
                  </pic:nvPicPr>
                  <pic:blipFill>
                    <a:blip r:embed="rId78"/>
                    <a:stretch>
                      <a:fillRect/>
                    </a:stretch>
                  </pic:blipFill>
                  <pic:spPr>
                    <a:xfrm>
                      <a:off x="0" y="0"/>
                      <a:ext cx="4396105" cy="2517775"/>
                    </a:xfrm>
                    <a:prstGeom prst="rect">
                      <a:avLst/>
                    </a:prstGeom>
                    <a:noFill/>
                    <a:ln>
                      <a:noFill/>
                    </a:ln>
                  </pic:spPr>
                </pic:pic>
              </a:graphicData>
            </a:graphic>
          </wp:inline>
        </w:drawing>
      </w:r>
    </w:p>
    <w:p w14:paraId="7DF0B5D9">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73</w:t>
      </w:r>
      <w:r>
        <w:rPr>
          <w:rFonts w:ascii="Times New Roman" w:hAnsi="Times New Roman" w:cs="Times New Roman"/>
          <w:sz w:val="26"/>
          <w:szCs w:val="26"/>
        </w:rPr>
        <w:fldChar w:fldCharType="end"/>
      </w:r>
      <w:bookmarkStart w:id="114" w:name="_Toc225"/>
      <w:r>
        <w:rPr>
          <w:rFonts w:ascii="Times New Roman" w:hAnsi="Times New Roman" w:cs="Times New Roman"/>
          <w:sz w:val="26"/>
          <w:szCs w:val="26"/>
          <w:lang w:val="vi-VN"/>
        </w:rPr>
        <w:t>: Giao diện xem điểm</w:t>
      </w:r>
      <w:bookmarkEnd w:id="114"/>
    </w:p>
    <w:p w14:paraId="6BA88F9B">
      <w:pPr>
        <w:rPr>
          <w:rFonts w:ascii="Times New Roman" w:hAnsi="Times New Roman" w:cs="Times New Roman"/>
          <w:sz w:val="26"/>
          <w:szCs w:val="26"/>
          <w:lang w:val="vi-VN"/>
        </w:rPr>
      </w:pPr>
    </w:p>
    <w:p w14:paraId="7C869A55">
      <w:pPr>
        <w:rPr>
          <w:rFonts w:ascii="Times New Roman" w:hAnsi="Times New Roman" w:cs="Times New Roman"/>
          <w:sz w:val="26"/>
          <w:szCs w:val="26"/>
          <w:lang w:val="vi-VN"/>
        </w:rPr>
      </w:pPr>
      <w:r>
        <w:rPr>
          <w:rFonts w:ascii="Times New Roman" w:hAnsi="Times New Roman" w:cs="Times New Roman"/>
          <w:sz w:val="26"/>
          <w:szCs w:val="26"/>
          <w:lang w:val="vi-VN"/>
        </w:rPr>
        <w:t>c, Chức năng: Xem danh sách học phần</w:t>
      </w:r>
    </w:p>
    <w:p w14:paraId="4D0518A7">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Cho phép sinh viên tra cứu lại danh sách các môn học và lớp học mà mình đã thực hiện đăng ký thành công, giúp quản lý lộ trình học tập cá nhân một cách minh bạch.</w:t>
      </w:r>
    </w:p>
    <w:p w14:paraId="47C9C5CA">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nối dữ liệu</w:t>
      </w:r>
      <w:r>
        <w:rPr>
          <w:rFonts w:ascii="Times New Roman" w:hAnsi="Times New Roman" w:cs="Times New Roman"/>
          <w:sz w:val="26"/>
          <w:szCs w:val="26"/>
          <w:lang w:val="vi-VN"/>
        </w:rPr>
        <w:t>: Truy vấn liên kết từ các bảng DangKyHoc, MonHoc, Lop hoặc sử dụng View_SinhVien_MonHoc để tối ưu hiệu suất truy xuất.</w:t>
      </w:r>
    </w:p>
    <w:p w14:paraId="16F8E5B3">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Thao tác</w:t>
      </w:r>
      <w:r>
        <w:rPr>
          <w:rFonts w:ascii="Times New Roman" w:hAnsi="Times New Roman" w:cs="Times New Roman"/>
          <w:sz w:val="26"/>
          <w:szCs w:val="26"/>
          <w:lang w:val="vi-VN"/>
        </w:rPr>
        <w:t>: Khi Sinh viên truy cập chức năng, hệ thống tự động nhận diện Mã sinh viên (MaSV) đang đăng nhập để thực hiện câu lệnh lọc dữ liệu điều kiện Where MaSV =?.</w:t>
      </w:r>
    </w:p>
    <w:p w14:paraId="06F0F356">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quả</w:t>
      </w:r>
      <w:r>
        <w:rPr>
          <w:rFonts w:ascii="Times New Roman" w:hAnsi="Times New Roman" w:cs="Times New Roman"/>
          <w:sz w:val="26"/>
          <w:szCs w:val="26"/>
          <w:lang w:val="vi-VN"/>
        </w:rPr>
        <w:t>: Dữ liệu được hiện thị trực quan trên bảng (Widget Treeview) gồm các thông tin: Mã môn, Tên môn, Mã lớp, Tên Lớp. Sinh viên có thể xác nhận nhanh chóng các lớp học mình đang theo học mà không cần tra cứu thủ công.</w:t>
      </w:r>
    </w:p>
    <w:p w14:paraId="309E76A7">
      <w:pPr>
        <w:rPr>
          <w:rFonts w:ascii="Times New Roman" w:hAnsi="Times New Roman" w:cs="Times New Roman"/>
          <w:sz w:val="26"/>
          <w:szCs w:val="26"/>
          <w:lang w:val="vi-VN"/>
        </w:rPr>
      </w:pPr>
    </w:p>
    <w:p w14:paraId="371DC73D">
      <w:pPr>
        <w:rPr>
          <w:rFonts w:ascii="Times New Roman" w:hAnsi="Times New Roman" w:cs="Times New Roman"/>
          <w:sz w:val="26"/>
          <w:szCs w:val="26"/>
          <w:lang w:val="vi-VN"/>
        </w:rPr>
      </w:pPr>
    </w:p>
    <w:p w14:paraId="4867D3D3">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076575" cy="800100"/>
            <wp:effectExtent l="0" t="0" r="1905" b="7620"/>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
                    <pic:cNvPicPr>
                      <a:picLocks noChangeAspect="1"/>
                    </pic:cNvPicPr>
                  </pic:nvPicPr>
                  <pic:blipFill>
                    <a:blip r:embed="rId79"/>
                    <a:stretch>
                      <a:fillRect/>
                    </a:stretch>
                  </pic:blipFill>
                  <pic:spPr>
                    <a:xfrm>
                      <a:off x="0" y="0"/>
                      <a:ext cx="3076575" cy="800100"/>
                    </a:xfrm>
                    <a:prstGeom prst="rect">
                      <a:avLst/>
                    </a:prstGeom>
                    <a:noFill/>
                    <a:ln>
                      <a:noFill/>
                    </a:ln>
                  </pic:spPr>
                </pic:pic>
              </a:graphicData>
            </a:graphic>
          </wp:inline>
        </w:drawing>
      </w:r>
    </w:p>
    <w:p w14:paraId="15EB1DD6">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74</w:t>
      </w:r>
      <w:r>
        <w:rPr>
          <w:rFonts w:ascii="Times New Roman" w:hAnsi="Times New Roman" w:cs="Times New Roman"/>
          <w:sz w:val="26"/>
          <w:szCs w:val="26"/>
        </w:rPr>
        <w:fldChar w:fldCharType="end"/>
      </w:r>
      <w:bookmarkStart w:id="115" w:name="_Toc7336"/>
      <w:r>
        <w:rPr>
          <w:rFonts w:ascii="Times New Roman" w:hAnsi="Times New Roman" w:cs="Times New Roman"/>
          <w:sz w:val="26"/>
          <w:szCs w:val="26"/>
          <w:lang w:val="vi-VN"/>
        </w:rPr>
        <w:t>: Kiểm thử xem học phần đã đăng ký</w:t>
      </w:r>
      <w:bookmarkEnd w:id="115"/>
    </w:p>
    <w:p w14:paraId="1801F3B6">
      <w:pPr>
        <w:rPr>
          <w:rFonts w:ascii="Times New Roman" w:hAnsi="Times New Roman" w:cs="Times New Roman"/>
          <w:sz w:val="26"/>
          <w:szCs w:val="26"/>
          <w:lang w:val="vi-VN"/>
        </w:rPr>
      </w:pPr>
    </w:p>
    <w:p w14:paraId="710C7E3B">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394835" cy="2513330"/>
            <wp:effectExtent l="0" t="0" r="9525" b="1270"/>
            <wp:docPr id="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7"/>
                    <pic:cNvPicPr>
                      <a:picLocks noChangeAspect="1"/>
                    </pic:cNvPicPr>
                  </pic:nvPicPr>
                  <pic:blipFill>
                    <a:blip r:embed="rId80"/>
                    <a:stretch>
                      <a:fillRect/>
                    </a:stretch>
                  </pic:blipFill>
                  <pic:spPr>
                    <a:xfrm>
                      <a:off x="0" y="0"/>
                      <a:ext cx="4394835" cy="2513330"/>
                    </a:xfrm>
                    <a:prstGeom prst="rect">
                      <a:avLst/>
                    </a:prstGeom>
                    <a:noFill/>
                    <a:ln>
                      <a:noFill/>
                    </a:ln>
                  </pic:spPr>
                </pic:pic>
              </a:graphicData>
            </a:graphic>
          </wp:inline>
        </w:drawing>
      </w:r>
    </w:p>
    <w:p w14:paraId="3E6725A5">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75</w:t>
      </w:r>
      <w:r>
        <w:rPr>
          <w:rFonts w:ascii="Times New Roman" w:hAnsi="Times New Roman" w:cs="Times New Roman"/>
          <w:sz w:val="26"/>
          <w:szCs w:val="26"/>
        </w:rPr>
        <w:fldChar w:fldCharType="end"/>
      </w:r>
      <w:bookmarkStart w:id="116" w:name="_Toc2821"/>
      <w:r>
        <w:rPr>
          <w:rFonts w:ascii="Times New Roman" w:hAnsi="Times New Roman" w:cs="Times New Roman"/>
          <w:sz w:val="26"/>
          <w:szCs w:val="26"/>
          <w:lang w:val="vi-VN"/>
        </w:rPr>
        <w:t>: Giao diện xem học phần đã đăng ký</w:t>
      </w:r>
      <w:bookmarkEnd w:id="116"/>
    </w:p>
    <w:p w14:paraId="5F6E42DF">
      <w:pPr>
        <w:rPr>
          <w:rFonts w:ascii="Times New Roman" w:hAnsi="Times New Roman" w:cs="Times New Roman"/>
          <w:sz w:val="26"/>
          <w:szCs w:val="26"/>
          <w:lang w:val="vi-VN"/>
        </w:rPr>
      </w:pPr>
    </w:p>
    <w:p w14:paraId="291CF0A4">
      <w:pPr>
        <w:rPr>
          <w:rFonts w:ascii="Times New Roman" w:hAnsi="Times New Roman" w:cs="Times New Roman"/>
          <w:sz w:val="26"/>
          <w:szCs w:val="26"/>
          <w:lang w:val="vi-VN"/>
        </w:rPr>
      </w:pPr>
    </w:p>
    <w:p w14:paraId="381362D7">
      <w:pPr>
        <w:rPr>
          <w:rFonts w:ascii="Times New Roman" w:hAnsi="Times New Roman" w:cs="Times New Roman"/>
          <w:sz w:val="26"/>
          <w:szCs w:val="26"/>
          <w:lang w:val="vi-VN"/>
        </w:rPr>
      </w:pPr>
      <w:r>
        <w:rPr>
          <w:rFonts w:ascii="Times New Roman" w:hAnsi="Times New Roman" w:cs="Times New Roman"/>
          <w:sz w:val="26"/>
          <w:szCs w:val="26"/>
          <w:lang w:val="vi-VN"/>
        </w:rPr>
        <w:t>d, Chức năng: Đăng ký học phần</w:t>
      </w:r>
    </w:p>
    <w:p w14:paraId="28D3CAF3">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Cho phép sinh viên ghi danh vào các môn học trong kỳ học mới.</w:t>
      </w:r>
    </w:p>
    <w:p w14:paraId="53FB5D27">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Quy trình thực hiện (Test Case)</w:t>
      </w:r>
      <w:r>
        <w:rPr>
          <w:rFonts w:ascii="Times New Roman" w:hAnsi="Times New Roman" w:cs="Times New Roman"/>
          <w:sz w:val="26"/>
          <w:szCs w:val="26"/>
          <w:lang w:val="vi-VN"/>
        </w:rPr>
        <w:t>:</w:t>
      </w:r>
    </w:p>
    <w:p w14:paraId="2BADB28D">
      <w:pPr>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 xml:space="preserve"> Bước 1: Truy cập chức năng</w:t>
      </w:r>
    </w:p>
    <w:p w14:paraId="44E61205">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Sinh Viên nhấn vào mục “Đăng ký học” trên thanh điều hướng </w:t>
      </w:r>
      <w:r>
        <w:rPr>
          <w:rFonts w:hint="default" w:ascii="Times New Roman" w:hAnsi="Times New Roman" w:cs="Times New Roman"/>
          <w:sz w:val="26"/>
          <w:szCs w:val="26"/>
          <w:lang w:val="vi-VN"/>
        </w:rPr>
        <w:tab/>
      </w:r>
      <w:r>
        <w:rPr>
          <w:rFonts w:ascii="Times New Roman" w:hAnsi="Times New Roman" w:cs="Times New Roman"/>
          <w:sz w:val="26"/>
          <w:szCs w:val="26"/>
          <w:lang w:val="vi-VN"/>
        </w:rPr>
        <w:t>(Sidebar) bên trái giao diện.</w:t>
      </w:r>
    </w:p>
    <w:p w14:paraId="6F088620">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Hệ thống sẽ thực thi câu lệnh Select để tải danh sách các môn học khả </w:t>
      </w:r>
      <w:r>
        <w:rPr>
          <w:rFonts w:hint="default" w:ascii="Times New Roman" w:hAnsi="Times New Roman" w:cs="Times New Roman"/>
          <w:sz w:val="26"/>
          <w:szCs w:val="26"/>
          <w:lang w:val="vi-VN"/>
        </w:rPr>
        <w:tab/>
      </w:r>
      <w:r>
        <w:rPr>
          <w:rFonts w:ascii="Times New Roman" w:hAnsi="Times New Roman" w:cs="Times New Roman"/>
          <w:sz w:val="26"/>
          <w:szCs w:val="26"/>
          <w:lang w:val="vi-VN"/>
        </w:rPr>
        <w:t xml:space="preserve">dụng ( Các môn chưa đăng ký trước đó) và hiển thị lên bảng dữ liệu </w:t>
      </w:r>
      <w:r>
        <w:rPr>
          <w:rFonts w:hint="default" w:ascii="Times New Roman" w:hAnsi="Times New Roman" w:cs="Times New Roman"/>
          <w:sz w:val="26"/>
          <w:szCs w:val="26"/>
          <w:lang w:val="vi-VN"/>
        </w:rPr>
        <w:tab/>
      </w:r>
      <w:r>
        <w:rPr>
          <w:rFonts w:ascii="Times New Roman" w:hAnsi="Times New Roman" w:cs="Times New Roman"/>
          <w:sz w:val="26"/>
          <w:szCs w:val="26"/>
          <w:lang w:val="vi-VN"/>
        </w:rPr>
        <w:t>(Treeview).</w:t>
      </w:r>
    </w:p>
    <w:p w14:paraId="57146D39">
      <w:pPr>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Bước 2: Lựa chọn học phần</w:t>
      </w:r>
    </w:p>
    <w:p w14:paraId="7DE3F11E">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Sinh Viên quan sát danh sách gồm các cột: Mã Môn, Tên Môn Học, Số </w:t>
      </w:r>
      <w:r>
        <w:rPr>
          <w:rFonts w:hint="default" w:ascii="Times New Roman" w:hAnsi="Times New Roman" w:cs="Times New Roman"/>
          <w:sz w:val="26"/>
          <w:szCs w:val="26"/>
          <w:lang w:val="vi-VN"/>
        </w:rPr>
        <w:tab/>
      </w:r>
      <w:r>
        <w:rPr>
          <w:rFonts w:ascii="Times New Roman" w:hAnsi="Times New Roman" w:cs="Times New Roman"/>
          <w:sz w:val="26"/>
          <w:szCs w:val="26"/>
          <w:lang w:val="vi-VN"/>
        </w:rPr>
        <w:t>Tín Chỉ.</w:t>
      </w:r>
    </w:p>
    <w:p w14:paraId="4A010423">
      <w:pPr>
        <w:ind w:left="720" w:firstLine="720"/>
        <w:rPr>
          <w:rFonts w:ascii="Times New Roman" w:hAnsi="Times New Roman" w:cs="Times New Roman"/>
          <w:sz w:val="26"/>
          <w:szCs w:val="26"/>
          <w:lang w:val="vi-VN"/>
        </w:rPr>
      </w:pPr>
    </w:p>
    <w:p w14:paraId="0AF31FF8">
      <w:pPr>
        <w:ind w:firstLine="720"/>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970020" cy="2260600"/>
            <wp:effectExtent l="0" t="0" r="7620" b="10160"/>
            <wp:docPr id="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8"/>
                    <pic:cNvPicPr>
                      <a:picLocks noChangeAspect="1"/>
                    </pic:cNvPicPr>
                  </pic:nvPicPr>
                  <pic:blipFill>
                    <a:blip r:embed="rId81"/>
                    <a:stretch>
                      <a:fillRect/>
                    </a:stretch>
                  </pic:blipFill>
                  <pic:spPr>
                    <a:xfrm>
                      <a:off x="0" y="0"/>
                      <a:ext cx="3970020" cy="2260600"/>
                    </a:xfrm>
                    <a:prstGeom prst="rect">
                      <a:avLst/>
                    </a:prstGeom>
                    <a:noFill/>
                    <a:ln>
                      <a:noFill/>
                    </a:ln>
                  </pic:spPr>
                </pic:pic>
              </a:graphicData>
            </a:graphic>
          </wp:inline>
        </w:drawing>
      </w:r>
    </w:p>
    <w:p w14:paraId="7E976052">
      <w:pPr>
        <w:pStyle w:val="23"/>
        <w:ind w:firstLine="720"/>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76</w:t>
      </w:r>
      <w:r>
        <w:rPr>
          <w:rFonts w:ascii="Times New Roman" w:hAnsi="Times New Roman" w:cs="Times New Roman"/>
          <w:sz w:val="26"/>
          <w:szCs w:val="26"/>
        </w:rPr>
        <w:fldChar w:fldCharType="end"/>
      </w:r>
      <w:bookmarkStart w:id="117" w:name="_Toc12343"/>
      <w:r>
        <w:rPr>
          <w:rFonts w:ascii="Times New Roman" w:hAnsi="Times New Roman" w:cs="Times New Roman"/>
          <w:sz w:val="26"/>
          <w:szCs w:val="26"/>
          <w:lang w:val="vi-VN"/>
        </w:rPr>
        <w:t>: chọn học phần muốn đăng ký</w:t>
      </w:r>
      <w:bookmarkEnd w:id="117"/>
    </w:p>
    <w:p w14:paraId="661EE699">
      <w:pPr>
        <w:ind w:firstLine="720"/>
        <w:jc w:val="center"/>
        <w:rPr>
          <w:rFonts w:ascii="Times New Roman" w:hAnsi="Times New Roman" w:cs="Times New Roman"/>
          <w:lang w:val="vi-VN"/>
        </w:rPr>
      </w:pPr>
    </w:p>
    <w:p w14:paraId="06DB5010">
      <w:pPr>
        <w:ind w:firstLine="720"/>
        <w:jc w:val="both"/>
        <w:rPr>
          <w:rFonts w:ascii="Times New Roman" w:hAnsi="Times New Roman" w:cs="Times New Roman"/>
          <w:sz w:val="26"/>
          <w:szCs w:val="26"/>
          <w:lang w:val="vi-VN"/>
        </w:rPr>
      </w:pPr>
    </w:p>
    <w:p w14:paraId="360D0FCA">
      <w:pPr>
        <w:numPr>
          <w:ilvl w:val="0"/>
          <w:numId w:val="18"/>
        </w:num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Bước 3: Xác nhận đăng ký </w:t>
      </w:r>
    </w:p>
    <w:p w14:paraId="3939CCFC">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Sau khi đã chọn đúng mục, sinh viên nhấn nút “Xác nhận đăng ký” màu xanh </w:t>
      </w:r>
      <w:r>
        <w:rPr>
          <w:rFonts w:ascii="Times New Roman" w:hAnsi="Times New Roman" w:cs="Times New Roman"/>
          <w:sz w:val="26"/>
          <w:szCs w:val="26"/>
          <w:lang w:val="vi-VN"/>
        </w:rPr>
        <w:tab/>
      </w:r>
      <w:r>
        <w:rPr>
          <w:rFonts w:ascii="Times New Roman" w:hAnsi="Times New Roman" w:cs="Times New Roman"/>
          <w:sz w:val="26"/>
          <w:szCs w:val="26"/>
          <w:lang w:val="vi-VN"/>
        </w:rPr>
        <w:t>ở phía dưới giao diện.</w:t>
      </w:r>
    </w:p>
    <w:p w14:paraId="35950F11">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Hệ thống sẽ lấy thông tin MaSV từ phiên đăng nhập và MaMon từ dòng đang </w:t>
      </w:r>
      <w:r>
        <w:rPr>
          <w:rFonts w:ascii="Times New Roman" w:hAnsi="Times New Roman" w:cs="Times New Roman"/>
          <w:sz w:val="26"/>
          <w:szCs w:val="26"/>
          <w:lang w:val="vi-VN"/>
        </w:rPr>
        <w:tab/>
      </w:r>
      <w:r>
        <w:rPr>
          <w:rFonts w:ascii="Times New Roman" w:hAnsi="Times New Roman" w:cs="Times New Roman"/>
          <w:sz w:val="26"/>
          <w:szCs w:val="26"/>
          <w:lang w:val="vi-VN"/>
        </w:rPr>
        <w:t>được chọn để gửi yêu cầu đến SQL Server.</w:t>
      </w:r>
    </w:p>
    <w:p w14:paraId="71535835">
      <w:pPr>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Bước 4: Hệ thống xử ý và phẩn hồi</w:t>
      </w:r>
    </w:p>
    <w:p w14:paraId="0D1B1E23">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Hệ thống thực thi câu lệnh SQL: INSERT INTO DangKyHoc (MaSV, </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MaMon, HocKy, NamHoc) VALUES (...).</w:t>
      </w:r>
    </w:p>
    <w:p w14:paraId="41E6B742">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Nếu thành công, một cửa sổ thông báo sẽ hiện ra với nội dung: “Đăng ký học </w:t>
      </w:r>
      <w:r>
        <w:rPr>
          <w:rFonts w:ascii="Times New Roman" w:hAnsi="Times New Roman" w:cs="Times New Roman"/>
          <w:sz w:val="26"/>
          <w:szCs w:val="26"/>
          <w:lang w:val="vi-VN"/>
        </w:rPr>
        <w:tab/>
      </w:r>
      <w:r>
        <w:rPr>
          <w:rFonts w:ascii="Times New Roman" w:hAnsi="Times New Roman" w:cs="Times New Roman"/>
          <w:sz w:val="26"/>
          <w:szCs w:val="26"/>
          <w:lang w:val="vi-VN"/>
        </w:rPr>
        <w:t>phần thành công”.</w:t>
      </w:r>
    </w:p>
    <w:p w14:paraId="26D3ABC9">
      <w:pPr>
        <w:ind w:firstLine="720"/>
        <w:rPr>
          <w:rFonts w:ascii="Times New Roman" w:hAnsi="Times New Roman" w:cs="Times New Roman"/>
          <w:sz w:val="26"/>
          <w:szCs w:val="26"/>
          <w:lang w:val="vi-VN"/>
        </w:rPr>
      </w:pPr>
      <w:r>
        <w:rPr>
          <w:rFonts w:ascii="Times New Roman" w:hAnsi="Times New Roman" w:cs="Times New Roman"/>
          <w:sz w:val="26"/>
          <w:szCs w:val="26"/>
          <w:lang w:val="vi-VN"/>
        </w:rPr>
        <w:t>-Nếu có lỗi, hệ thống sẽ hiện thị thông báo lỗi tương ứng để sinh viên biết.</w:t>
      </w:r>
    </w:p>
    <w:p w14:paraId="4C73CCC7">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830320" cy="2182495"/>
            <wp:effectExtent l="0" t="0" r="10160" b="12065"/>
            <wp:docPr id="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0"/>
                    <pic:cNvPicPr>
                      <a:picLocks noChangeAspect="1"/>
                    </pic:cNvPicPr>
                  </pic:nvPicPr>
                  <pic:blipFill>
                    <a:blip r:embed="rId82"/>
                    <a:stretch>
                      <a:fillRect/>
                    </a:stretch>
                  </pic:blipFill>
                  <pic:spPr>
                    <a:xfrm>
                      <a:off x="0" y="0"/>
                      <a:ext cx="3830320" cy="2182495"/>
                    </a:xfrm>
                    <a:prstGeom prst="rect">
                      <a:avLst/>
                    </a:prstGeom>
                    <a:noFill/>
                    <a:ln>
                      <a:noFill/>
                    </a:ln>
                  </pic:spPr>
                </pic:pic>
              </a:graphicData>
            </a:graphic>
          </wp:inline>
        </w:drawing>
      </w:r>
    </w:p>
    <w:p w14:paraId="50A23710">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77</w:t>
      </w:r>
      <w:r>
        <w:rPr>
          <w:rFonts w:ascii="Times New Roman" w:hAnsi="Times New Roman" w:cs="Times New Roman"/>
          <w:sz w:val="26"/>
          <w:szCs w:val="26"/>
        </w:rPr>
        <w:fldChar w:fldCharType="end"/>
      </w:r>
      <w:bookmarkStart w:id="118" w:name="_Toc18946"/>
      <w:r>
        <w:rPr>
          <w:rFonts w:ascii="Times New Roman" w:hAnsi="Times New Roman" w:cs="Times New Roman"/>
          <w:sz w:val="26"/>
          <w:szCs w:val="26"/>
          <w:lang w:val="vi-VN"/>
        </w:rPr>
        <w:t>: Kiểm thử đăng ký học phần thành công</w:t>
      </w:r>
      <w:bookmarkEnd w:id="118"/>
    </w:p>
    <w:p w14:paraId="0C85ECCA">
      <w:pPr>
        <w:jc w:val="center"/>
        <w:rPr>
          <w:rFonts w:ascii="Times New Roman" w:hAnsi="Times New Roman" w:cs="Times New Roman"/>
          <w:lang w:val="vi-VN"/>
        </w:rPr>
      </w:pPr>
    </w:p>
    <w:p w14:paraId="18C0BE0C">
      <w:pPr>
        <w:rPr>
          <w:rFonts w:ascii="Times New Roman" w:hAnsi="Times New Roman" w:cs="Times New Roman"/>
          <w:sz w:val="26"/>
          <w:szCs w:val="26"/>
          <w:lang w:val="vi-VN"/>
        </w:rPr>
      </w:pPr>
    </w:p>
    <w:p w14:paraId="1DEFE1E0">
      <w:pPr>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Bước 5: Kiểm tra kết quả</w:t>
      </w:r>
    </w:p>
    <w:p w14:paraId="1BE38436">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Sau khi nhấn “OK” trên thông báo, danh sách môn học tại màn hình đăng ký </w:t>
      </w:r>
      <w:r>
        <w:rPr>
          <w:rFonts w:ascii="Times New Roman" w:hAnsi="Times New Roman" w:cs="Times New Roman"/>
          <w:sz w:val="26"/>
          <w:szCs w:val="26"/>
          <w:lang w:val="vi-VN"/>
        </w:rPr>
        <w:tab/>
      </w:r>
      <w:r>
        <w:rPr>
          <w:rFonts w:ascii="Times New Roman" w:hAnsi="Times New Roman" w:cs="Times New Roman"/>
          <w:sz w:val="26"/>
          <w:szCs w:val="26"/>
          <w:lang w:val="vi-VN"/>
        </w:rPr>
        <w:t>sẽ tự động làm mới.</w:t>
      </w:r>
    </w:p>
    <w:p w14:paraId="04D0C23B">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Sinh viên có thể chuyển sang tab “Học phần đã đăng ký”, để kiểm tra lại danh </w:t>
      </w:r>
      <w:r>
        <w:rPr>
          <w:rFonts w:ascii="Times New Roman" w:hAnsi="Times New Roman" w:cs="Times New Roman"/>
          <w:sz w:val="26"/>
          <w:szCs w:val="26"/>
          <w:lang w:val="vi-VN"/>
        </w:rPr>
        <w:tab/>
      </w:r>
      <w:r>
        <w:rPr>
          <w:rFonts w:ascii="Times New Roman" w:hAnsi="Times New Roman" w:cs="Times New Roman"/>
          <w:sz w:val="26"/>
          <w:szCs w:val="26"/>
          <w:lang w:val="vi-VN"/>
        </w:rPr>
        <w:t>sách các môn đã được hệ thống ghi nhận.</w:t>
      </w:r>
    </w:p>
    <w:p w14:paraId="6B3D83EE">
      <w:pPr>
        <w:ind w:firstLine="720"/>
        <w:rPr>
          <w:rFonts w:ascii="Times New Roman" w:hAnsi="Times New Roman" w:cs="Times New Roman"/>
          <w:sz w:val="26"/>
          <w:szCs w:val="26"/>
          <w:lang w:val="vi-VN"/>
        </w:rPr>
      </w:pPr>
    </w:p>
    <w:p w14:paraId="2819E721">
      <w:pPr>
        <w:ind w:firstLine="720"/>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744595" cy="2145665"/>
            <wp:effectExtent l="0" t="0" r="4445" b="3175"/>
            <wp:docPr id="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1"/>
                    <pic:cNvPicPr>
                      <a:picLocks noChangeAspect="1"/>
                    </pic:cNvPicPr>
                  </pic:nvPicPr>
                  <pic:blipFill>
                    <a:blip r:embed="rId83"/>
                    <a:stretch>
                      <a:fillRect/>
                    </a:stretch>
                  </pic:blipFill>
                  <pic:spPr>
                    <a:xfrm>
                      <a:off x="0" y="0"/>
                      <a:ext cx="3744595" cy="2145665"/>
                    </a:xfrm>
                    <a:prstGeom prst="rect">
                      <a:avLst/>
                    </a:prstGeom>
                    <a:noFill/>
                    <a:ln>
                      <a:noFill/>
                    </a:ln>
                  </pic:spPr>
                </pic:pic>
              </a:graphicData>
            </a:graphic>
          </wp:inline>
        </w:drawing>
      </w:r>
    </w:p>
    <w:p w14:paraId="7C8CD0BA">
      <w:pPr>
        <w:pStyle w:val="23"/>
        <w:ind w:firstLine="720"/>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78</w:t>
      </w:r>
      <w:r>
        <w:rPr>
          <w:rFonts w:ascii="Times New Roman" w:hAnsi="Times New Roman" w:cs="Times New Roman"/>
          <w:sz w:val="26"/>
          <w:szCs w:val="26"/>
        </w:rPr>
        <w:fldChar w:fldCharType="end"/>
      </w:r>
      <w:bookmarkStart w:id="119" w:name="_Toc22595"/>
      <w:r>
        <w:rPr>
          <w:rFonts w:ascii="Times New Roman" w:hAnsi="Times New Roman" w:cs="Times New Roman"/>
          <w:sz w:val="26"/>
          <w:szCs w:val="26"/>
          <w:lang w:val="vi-VN"/>
        </w:rPr>
        <w:t>: học phần đăng ký đã hiện trên danh sách</w:t>
      </w:r>
      <w:bookmarkEnd w:id="119"/>
    </w:p>
    <w:p w14:paraId="37675AE7">
      <w:pPr>
        <w:jc w:val="center"/>
        <w:rPr>
          <w:rFonts w:ascii="Times New Roman" w:hAnsi="Times New Roman" w:cs="Times New Roman"/>
          <w:sz w:val="26"/>
          <w:szCs w:val="26"/>
          <w:lang w:val="vi-VN"/>
        </w:rPr>
      </w:pPr>
    </w:p>
    <w:p w14:paraId="03CF916B">
      <w:pPr>
        <w:rPr>
          <w:rFonts w:ascii="Times New Roman" w:hAnsi="Times New Roman" w:cs="Times New Roman"/>
          <w:sz w:val="32"/>
          <w:szCs w:val="32"/>
          <w:lang w:val="vi-VN"/>
        </w:rPr>
      </w:pPr>
    </w:p>
    <w:p w14:paraId="38BD26F8">
      <w:pPr>
        <w:pStyle w:val="4"/>
        <w:rPr>
          <w:rFonts w:ascii="Times New Roman" w:hAnsi="Times New Roman" w:cs="Times New Roman"/>
          <w:sz w:val="28"/>
          <w:szCs w:val="28"/>
          <w:lang w:val="vi-VN"/>
        </w:rPr>
      </w:pPr>
      <w:bookmarkStart w:id="120" w:name="_Toc17965"/>
      <w:r>
        <w:rPr>
          <w:rFonts w:ascii="Times New Roman" w:hAnsi="Times New Roman" w:cs="Times New Roman"/>
          <w:sz w:val="28"/>
          <w:szCs w:val="28"/>
          <w:lang w:val="vi-VN"/>
        </w:rPr>
        <w:t>3.2.2. Phân hệ dành cho Giảng Viên</w:t>
      </w:r>
      <w:bookmarkEnd w:id="120"/>
    </w:p>
    <w:p w14:paraId="56119EA4">
      <w:pPr>
        <w:jc w:val="both"/>
        <w:rPr>
          <w:rFonts w:ascii="Times New Roman" w:hAnsi="Times New Roman" w:cs="Times New Roman"/>
          <w:sz w:val="26"/>
          <w:szCs w:val="26"/>
          <w:lang w:val="vi-VN"/>
        </w:rPr>
      </w:pPr>
      <w:r>
        <w:rPr>
          <w:rFonts w:ascii="Times New Roman" w:hAnsi="Times New Roman" w:cs="Times New Roman"/>
          <w:sz w:val="26"/>
          <w:szCs w:val="26"/>
          <w:lang w:val="vi-VN"/>
        </w:rPr>
        <w:t>Giao diện Giảng viên được thiết kế chuyên dụng cho công tác quản lý đào tạo, tập trung vào việc tra cứu thông tin cá nhân, theo dõi lịch dạy và quản lý điểm số. Hệ thống sử dụng cơ chế bảo mật để đảm bảo giảng viên chỉ được thao tác trên các lớp học mình đang được phân công.</w:t>
      </w:r>
    </w:p>
    <w:p w14:paraId="1A067F99">
      <w:pPr>
        <w:rPr>
          <w:rFonts w:ascii="Times New Roman" w:hAnsi="Times New Roman" w:cs="Times New Roman"/>
          <w:sz w:val="26"/>
          <w:szCs w:val="26"/>
          <w:lang w:val="vi-VN"/>
        </w:rPr>
      </w:pPr>
      <w:r>
        <w:rPr>
          <w:rFonts w:ascii="Times New Roman" w:hAnsi="Times New Roman" w:cs="Times New Roman"/>
          <w:sz w:val="26"/>
          <w:szCs w:val="26"/>
          <w:lang w:val="vi-VN"/>
        </w:rPr>
        <w:t>a, chức năng: Xem thông tin giảng viên</w:t>
      </w:r>
    </w:p>
    <w:p w14:paraId="33A37632">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Hiển thị hồ sơ chuyên môn của giảng viên đang đăng nhập.</w:t>
      </w:r>
    </w:p>
    <w:p w14:paraId="6EF9B384">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nối dữ liệu</w:t>
      </w:r>
      <w:r>
        <w:rPr>
          <w:rFonts w:ascii="Times New Roman" w:hAnsi="Times New Roman" w:cs="Times New Roman"/>
          <w:sz w:val="26"/>
          <w:szCs w:val="26"/>
          <w:lang w:val="vi-VN"/>
        </w:rPr>
        <w:t>: truy vấn từ bảng GiangVien.</w:t>
      </w:r>
    </w:p>
    <w:p w14:paraId="727FFE55">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Thao tác</w:t>
      </w:r>
      <w:r>
        <w:rPr>
          <w:rFonts w:ascii="Times New Roman" w:hAnsi="Times New Roman" w:cs="Times New Roman"/>
          <w:sz w:val="26"/>
          <w:szCs w:val="26"/>
          <w:lang w:val="vi-VN"/>
        </w:rPr>
        <w:t>: Sau khi đăng nhập bằng mã giảng viên (MaGV), hệ thống thực thi câu lệnh SQL để lấy thông tin.</w:t>
      </w:r>
    </w:p>
    <w:p w14:paraId="16E586AD">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quả hiện thị</w:t>
      </w:r>
      <w:r>
        <w:rPr>
          <w:rFonts w:ascii="Times New Roman" w:hAnsi="Times New Roman" w:cs="Times New Roman"/>
          <w:sz w:val="26"/>
          <w:szCs w:val="26"/>
          <w:lang w:val="vi-VN"/>
        </w:rPr>
        <w:t>: Giao diện hiển thị trực quan các thông tin : Mã giảng viên, Họ và tên, Học vị, Email.</w:t>
      </w:r>
    </w:p>
    <w:p w14:paraId="2FAE559E">
      <w:pPr>
        <w:rPr>
          <w:rFonts w:ascii="Times New Roman" w:hAnsi="Times New Roman" w:cs="Times New Roman"/>
          <w:sz w:val="26"/>
          <w:szCs w:val="26"/>
          <w:lang w:val="vi-VN"/>
        </w:rPr>
      </w:pPr>
    </w:p>
    <w:p w14:paraId="0B3F3D4E">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838575" cy="514350"/>
            <wp:effectExtent l="0" t="0" r="1905" b="3810"/>
            <wp:docPr id="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2"/>
                    <pic:cNvPicPr>
                      <a:picLocks noChangeAspect="1"/>
                    </pic:cNvPicPr>
                  </pic:nvPicPr>
                  <pic:blipFill>
                    <a:blip r:embed="rId84"/>
                    <a:stretch>
                      <a:fillRect/>
                    </a:stretch>
                  </pic:blipFill>
                  <pic:spPr>
                    <a:xfrm>
                      <a:off x="0" y="0"/>
                      <a:ext cx="3838575" cy="514350"/>
                    </a:xfrm>
                    <a:prstGeom prst="rect">
                      <a:avLst/>
                    </a:prstGeom>
                    <a:noFill/>
                    <a:ln>
                      <a:noFill/>
                    </a:ln>
                  </pic:spPr>
                </pic:pic>
              </a:graphicData>
            </a:graphic>
          </wp:inline>
        </w:drawing>
      </w:r>
    </w:p>
    <w:p w14:paraId="79AF4769">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79</w:t>
      </w:r>
      <w:r>
        <w:rPr>
          <w:rFonts w:ascii="Times New Roman" w:hAnsi="Times New Roman" w:cs="Times New Roman"/>
          <w:sz w:val="26"/>
          <w:szCs w:val="26"/>
        </w:rPr>
        <w:fldChar w:fldCharType="end"/>
      </w:r>
      <w:bookmarkStart w:id="121" w:name="_Toc10804"/>
      <w:r>
        <w:rPr>
          <w:rFonts w:ascii="Times New Roman" w:hAnsi="Times New Roman" w:cs="Times New Roman"/>
          <w:sz w:val="26"/>
          <w:szCs w:val="26"/>
          <w:lang w:val="vi-VN"/>
        </w:rPr>
        <w:t>: Kiểm thử truy vấn thông tin của giảng viên</w:t>
      </w:r>
      <w:bookmarkEnd w:id="121"/>
    </w:p>
    <w:p w14:paraId="60955EE0">
      <w:pPr>
        <w:rPr>
          <w:rFonts w:ascii="Times New Roman" w:hAnsi="Times New Roman" w:cs="Times New Roman"/>
          <w:sz w:val="26"/>
          <w:szCs w:val="26"/>
          <w:lang w:val="vi-VN"/>
        </w:rPr>
      </w:pPr>
    </w:p>
    <w:p w14:paraId="7DCEA53C">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290695" cy="2625725"/>
            <wp:effectExtent l="0" t="0" r="6985" b="10795"/>
            <wp:docPr id="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3"/>
                    <pic:cNvPicPr>
                      <a:picLocks noChangeAspect="1"/>
                    </pic:cNvPicPr>
                  </pic:nvPicPr>
                  <pic:blipFill>
                    <a:blip r:embed="rId85"/>
                    <a:stretch>
                      <a:fillRect/>
                    </a:stretch>
                  </pic:blipFill>
                  <pic:spPr>
                    <a:xfrm>
                      <a:off x="0" y="0"/>
                      <a:ext cx="4290695" cy="2625725"/>
                    </a:xfrm>
                    <a:prstGeom prst="rect">
                      <a:avLst/>
                    </a:prstGeom>
                    <a:noFill/>
                    <a:ln>
                      <a:noFill/>
                    </a:ln>
                  </pic:spPr>
                </pic:pic>
              </a:graphicData>
            </a:graphic>
          </wp:inline>
        </w:drawing>
      </w:r>
    </w:p>
    <w:p w14:paraId="0DCBBBBF">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80</w:t>
      </w:r>
      <w:r>
        <w:rPr>
          <w:rFonts w:ascii="Times New Roman" w:hAnsi="Times New Roman" w:cs="Times New Roman"/>
          <w:sz w:val="26"/>
          <w:szCs w:val="26"/>
        </w:rPr>
        <w:fldChar w:fldCharType="end"/>
      </w:r>
      <w:bookmarkStart w:id="122" w:name="_Toc14582"/>
      <w:r>
        <w:rPr>
          <w:rFonts w:ascii="Times New Roman" w:hAnsi="Times New Roman" w:cs="Times New Roman"/>
          <w:sz w:val="26"/>
          <w:szCs w:val="26"/>
          <w:lang w:val="vi-VN"/>
        </w:rPr>
        <w:t>: Giao diện thông tin cá nhân</w:t>
      </w:r>
      <w:bookmarkEnd w:id="122"/>
    </w:p>
    <w:p w14:paraId="44CF9E32">
      <w:pPr>
        <w:jc w:val="center"/>
        <w:rPr>
          <w:rFonts w:ascii="Times New Roman" w:hAnsi="Times New Roman" w:cs="Times New Roman"/>
          <w:sz w:val="26"/>
          <w:szCs w:val="26"/>
          <w:lang w:val="vi-VN"/>
        </w:rPr>
      </w:pPr>
    </w:p>
    <w:p w14:paraId="761683E2">
      <w:pPr>
        <w:jc w:val="both"/>
        <w:rPr>
          <w:rFonts w:ascii="Times New Roman" w:hAnsi="Times New Roman" w:cs="Times New Roman"/>
          <w:sz w:val="26"/>
          <w:szCs w:val="26"/>
          <w:lang w:val="vi-VN"/>
        </w:rPr>
      </w:pPr>
    </w:p>
    <w:p w14:paraId="6C71F4BA">
      <w:pPr>
        <w:rPr>
          <w:rFonts w:ascii="Times New Roman" w:hAnsi="Times New Roman" w:cs="Times New Roman"/>
          <w:sz w:val="26"/>
          <w:szCs w:val="26"/>
          <w:lang w:val="vi-VN"/>
        </w:rPr>
      </w:pPr>
      <w:r>
        <w:rPr>
          <w:rFonts w:ascii="Times New Roman" w:hAnsi="Times New Roman" w:cs="Times New Roman"/>
          <w:sz w:val="26"/>
          <w:szCs w:val="26"/>
          <w:lang w:val="vi-VN"/>
        </w:rPr>
        <w:t>b, Chức năng: Xem danh sách lớp phụ trách</w:t>
      </w:r>
    </w:p>
    <w:p w14:paraId="69E7464C">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Giúp giảng viên nắm bắt được danh sách các lớp và môn học mà mình đã được Phòng đào tạo phân công giảng dạy.</w:t>
      </w:r>
    </w:p>
    <w:p w14:paraId="7DA4C316">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nối dữ liệu</w:t>
      </w:r>
      <w:r>
        <w:rPr>
          <w:rFonts w:ascii="Times New Roman" w:hAnsi="Times New Roman" w:cs="Times New Roman"/>
          <w:sz w:val="26"/>
          <w:szCs w:val="26"/>
          <w:lang w:val="vi-VN"/>
        </w:rPr>
        <w:t>: Sử dụng View vw_DanhSach_Lop_PhuTrach hoặc Stored Procedure sp_GiangVien_XemLopDay,</w:t>
      </w:r>
    </w:p>
    <w:p w14:paraId="4ADFAAD9">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Thao tác</w:t>
      </w:r>
      <w:r>
        <w:rPr>
          <w:rFonts w:ascii="Times New Roman" w:hAnsi="Times New Roman" w:cs="Times New Roman"/>
          <w:sz w:val="26"/>
          <w:szCs w:val="26"/>
          <w:lang w:val="vi-VN"/>
        </w:rPr>
        <w:t>: Giảng viên nhấn vào mục “Lớp học phụ trách” trên Sidebar.</w:t>
      </w:r>
    </w:p>
    <w:p w14:paraId="1E1EBA6C">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quả</w:t>
      </w:r>
      <w:r>
        <w:rPr>
          <w:rFonts w:ascii="Times New Roman" w:hAnsi="Times New Roman" w:cs="Times New Roman"/>
          <w:sz w:val="26"/>
          <w:szCs w:val="26"/>
          <w:lang w:val="vi-VN"/>
        </w:rPr>
        <w:t>: Hệ thống hiển thị bảng (Treeview) gồm các thông tin: Mã lớp, Tên lớp, Mã Môn, Tên môn và học kỳ tương ứng.</w:t>
      </w:r>
    </w:p>
    <w:p w14:paraId="486B6116">
      <w:pPr>
        <w:rPr>
          <w:rFonts w:ascii="Times New Roman" w:hAnsi="Times New Roman" w:cs="Times New Roman"/>
          <w:sz w:val="32"/>
          <w:szCs w:val="32"/>
          <w:lang w:val="vi-VN"/>
        </w:rPr>
      </w:pPr>
    </w:p>
    <w:p w14:paraId="46F5ABD2">
      <w:pPr>
        <w:jc w:val="center"/>
        <w:rPr>
          <w:rFonts w:ascii="Times New Roman" w:hAnsi="Times New Roman" w:cs="Times New Roman"/>
        </w:rPr>
      </w:pPr>
      <w:r>
        <w:rPr>
          <w:rFonts w:ascii="Times New Roman" w:hAnsi="Times New Roman" w:cs="Times New Roman"/>
          <w:lang w:eastAsia="en-US"/>
        </w:rPr>
        <w:drawing>
          <wp:inline distT="0" distB="0" distL="114300" distR="114300">
            <wp:extent cx="4305300" cy="2636520"/>
            <wp:effectExtent l="0" t="0" r="7620" b="0"/>
            <wp:docPr id="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4"/>
                    <pic:cNvPicPr>
                      <a:picLocks noChangeAspect="1"/>
                    </pic:cNvPicPr>
                  </pic:nvPicPr>
                  <pic:blipFill>
                    <a:blip r:embed="rId86"/>
                    <a:stretch>
                      <a:fillRect/>
                    </a:stretch>
                  </pic:blipFill>
                  <pic:spPr>
                    <a:xfrm>
                      <a:off x="0" y="0"/>
                      <a:ext cx="4305300" cy="2636520"/>
                    </a:xfrm>
                    <a:prstGeom prst="rect">
                      <a:avLst/>
                    </a:prstGeom>
                    <a:noFill/>
                    <a:ln>
                      <a:noFill/>
                    </a:ln>
                  </pic:spPr>
                </pic:pic>
              </a:graphicData>
            </a:graphic>
          </wp:inline>
        </w:drawing>
      </w:r>
    </w:p>
    <w:p w14:paraId="6B50C4DC">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81</w:t>
      </w:r>
      <w:r>
        <w:rPr>
          <w:rFonts w:ascii="Times New Roman" w:hAnsi="Times New Roman" w:cs="Times New Roman"/>
          <w:sz w:val="26"/>
          <w:szCs w:val="26"/>
        </w:rPr>
        <w:fldChar w:fldCharType="end"/>
      </w:r>
      <w:bookmarkStart w:id="123" w:name="_Toc6148"/>
      <w:r>
        <w:rPr>
          <w:rFonts w:ascii="Times New Roman" w:hAnsi="Times New Roman" w:cs="Times New Roman"/>
          <w:sz w:val="26"/>
          <w:szCs w:val="26"/>
          <w:lang w:val="vi-VN"/>
        </w:rPr>
        <w:t>: Giao diện hiển thị danh sách lớp</w:t>
      </w:r>
      <w:bookmarkEnd w:id="123"/>
    </w:p>
    <w:p w14:paraId="11B03327">
      <w:pPr>
        <w:jc w:val="center"/>
        <w:rPr>
          <w:rFonts w:ascii="Times New Roman" w:hAnsi="Times New Roman" w:cs="Times New Roman"/>
          <w:lang w:val="vi-VN"/>
        </w:rPr>
      </w:pPr>
    </w:p>
    <w:p w14:paraId="4DC1B4DC">
      <w:pPr>
        <w:rPr>
          <w:rFonts w:ascii="Times New Roman" w:hAnsi="Times New Roman" w:cs="Times New Roman"/>
          <w:sz w:val="32"/>
          <w:szCs w:val="32"/>
          <w:lang w:val="vi-VN"/>
        </w:rPr>
      </w:pPr>
    </w:p>
    <w:p w14:paraId="76759E31">
      <w:pPr>
        <w:rPr>
          <w:rFonts w:ascii="Times New Roman" w:hAnsi="Times New Roman" w:cs="Times New Roman"/>
          <w:sz w:val="26"/>
          <w:szCs w:val="26"/>
          <w:lang w:val="vi-VN"/>
        </w:rPr>
      </w:pPr>
      <w:r>
        <w:rPr>
          <w:rFonts w:ascii="Times New Roman" w:hAnsi="Times New Roman" w:cs="Times New Roman"/>
          <w:sz w:val="32"/>
          <w:szCs w:val="32"/>
          <w:lang w:val="vi-VN"/>
        </w:rPr>
        <w:t xml:space="preserve">c, </w:t>
      </w:r>
      <w:r>
        <w:rPr>
          <w:rFonts w:ascii="Times New Roman" w:hAnsi="Times New Roman" w:cs="Times New Roman"/>
          <w:sz w:val="26"/>
          <w:szCs w:val="26"/>
          <w:lang w:val="vi-VN"/>
        </w:rPr>
        <w:t>Chức năng: Quản lý điểm số sinh viên</w:t>
      </w:r>
    </w:p>
    <w:p w14:paraId="604326C7">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Cho phép giảng viên cập nhật điểm Quá trình (DiemQT) và điểm thi (DiemThi) cho sinh viên. Hệ thống sẽ tự động tính toán điểm tổng kết và kiểm tra quyền hạn của giảng viên đối với lớp học đó.</w:t>
      </w:r>
    </w:p>
    <w:p w14:paraId="57398A3F">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nối dữ liệu</w:t>
      </w:r>
      <w:r>
        <w:rPr>
          <w:rFonts w:ascii="Times New Roman" w:hAnsi="Times New Roman" w:cs="Times New Roman"/>
          <w:sz w:val="26"/>
          <w:szCs w:val="26"/>
          <w:lang w:val="vi-VN"/>
        </w:rPr>
        <w:t>:</w:t>
      </w:r>
    </w:p>
    <w:p w14:paraId="20EE3245">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Lấy danh sách sinh viên: Sử dụng Stored Procedure </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sp_GiangVien_XemDiemLop.</w:t>
      </w:r>
    </w:p>
    <w:p w14:paraId="43A34084">
      <w:pPr>
        <w:ind w:firstLine="720"/>
        <w:rPr>
          <w:rFonts w:ascii="Times New Roman" w:hAnsi="Times New Roman" w:cs="Times New Roman"/>
          <w:sz w:val="26"/>
          <w:szCs w:val="26"/>
          <w:lang w:val="vi-VN"/>
        </w:rPr>
      </w:pPr>
      <w:r>
        <w:rPr>
          <w:rFonts w:ascii="Times New Roman" w:hAnsi="Times New Roman" w:cs="Times New Roman"/>
          <w:sz w:val="26"/>
          <w:szCs w:val="26"/>
          <w:lang w:val="vi-VN"/>
        </w:rPr>
        <w:t>- Cập nhật điểm: Sử dụng Stored Procedure sp_Diem_Update.</w:t>
      </w:r>
    </w:p>
    <w:p w14:paraId="2301E2F3">
      <w:pPr>
        <w:ind w:firstLine="720"/>
        <w:rPr>
          <w:rFonts w:ascii="Times New Roman" w:hAnsi="Times New Roman" w:cs="Times New Roman"/>
          <w:sz w:val="26"/>
          <w:szCs w:val="26"/>
          <w:lang w:val="vi-VN"/>
        </w:rPr>
      </w:pPr>
      <w:r>
        <w:rPr>
          <w:rFonts w:ascii="Times New Roman" w:hAnsi="Times New Roman" w:cs="Times New Roman"/>
          <w:sz w:val="26"/>
          <w:szCs w:val="26"/>
          <w:lang w:val="vi-VN"/>
        </w:rPr>
        <w:t>- Tính điểm tự động: Sử dụng hàm fn_TinhDiemTongKet.</w:t>
      </w:r>
    </w:p>
    <w:p w14:paraId="5EAD3360">
      <w:pPr>
        <w:rPr>
          <w:rFonts w:ascii="Times New Roman" w:hAnsi="Times New Roman" w:cs="Times New Roman"/>
          <w:sz w:val="26"/>
          <w:szCs w:val="26"/>
          <w:lang w:val="vi-VN"/>
        </w:rPr>
      </w:pPr>
    </w:p>
    <w:p w14:paraId="6FC27C6F">
      <w:pPr>
        <w:rPr>
          <w:rFonts w:ascii="Times New Roman" w:hAnsi="Times New Roman" w:cs="Times New Roman"/>
          <w:b/>
          <w:bCs/>
          <w:sz w:val="26"/>
          <w:szCs w:val="26"/>
          <w:lang w:val="vi-VN"/>
        </w:rPr>
      </w:pPr>
      <w:r>
        <w:rPr>
          <w:rFonts w:ascii="Times New Roman" w:hAnsi="Times New Roman" w:cs="Times New Roman"/>
          <w:b/>
          <w:bCs/>
          <w:sz w:val="26"/>
          <w:szCs w:val="26"/>
          <w:lang w:val="vi-VN"/>
        </w:rPr>
        <w:t>Quy trình thực hiện chi tiết:</w:t>
      </w:r>
    </w:p>
    <w:p w14:paraId="02F72E50">
      <w:pPr>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Bước 1: Lựa chọn lớp giảng dạy</w:t>
      </w:r>
    </w:p>
    <w:p w14:paraId="14FDD1FE">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Giảng viên sử dụng Combobox “Chọn lớp bạn dạy” để chọn muốn nhập điểm </w:t>
      </w:r>
      <w:r>
        <w:rPr>
          <w:rFonts w:ascii="Times New Roman" w:hAnsi="Times New Roman" w:cs="Times New Roman"/>
          <w:sz w:val="26"/>
          <w:szCs w:val="26"/>
          <w:lang w:val="vi-VN"/>
        </w:rPr>
        <w:tab/>
      </w:r>
      <w:r>
        <w:rPr>
          <w:rFonts w:ascii="Times New Roman" w:hAnsi="Times New Roman" w:cs="Times New Roman"/>
          <w:sz w:val="26"/>
          <w:szCs w:val="26"/>
          <w:lang w:val="vi-VN"/>
        </w:rPr>
        <w:t>(ví dụ: lớp 24IT4).</w:t>
      </w:r>
    </w:p>
    <w:p w14:paraId="5CE85ED5">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Dữ liệu trong Combobox này được hệ thống tự động lọc dựa trên những lớp </w:t>
      </w:r>
      <w:r>
        <w:rPr>
          <w:rFonts w:ascii="Times New Roman" w:hAnsi="Times New Roman" w:cs="Times New Roman"/>
          <w:sz w:val="26"/>
          <w:szCs w:val="26"/>
          <w:lang w:val="vi-VN"/>
        </w:rPr>
        <w:tab/>
      </w:r>
      <w:r>
        <w:rPr>
          <w:rFonts w:ascii="Times New Roman" w:hAnsi="Times New Roman" w:cs="Times New Roman"/>
          <w:sz w:val="26"/>
          <w:szCs w:val="26"/>
          <w:lang w:val="vi-VN"/>
        </w:rPr>
        <w:t>mà giảng viên đó được phân công (MaGV).</w:t>
      </w:r>
    </w:p>
    <w:p w14:paraId="55A8DE9F">
      <w:pPr>
        <w:ind w:firstLine="720"/>
        <w:rPr>
          <w:rFonts w:ascii="Times New Roman" w:hAnsi="Times New Roman" w:cs="Times New Roman"/>
          <w:sz w:val="26"/>
          <w:szCs w:val="26"/>
          <w:lang w:val="vi-VN"/>
        </w:rPr>
      </w:pPr>
    </w:p>
    <w:p w14:paraId="71C0B549">
      <w:pPr>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Bước 2: Tải danh sách sinh viên</w:t>
      </w:r>
    </w:p>
    <w:p w14:paraId="4E4A057D">
      <w:pPr>
        <w:ind w:firstLine="720"/>
        <w:rPr>
          <w:rFonts w:ascii="Times New Roman" w:hAnsi="Times New Roman" w:cs="Times New Roman"/>
          <w:sz w:val="26"/>
          <w:szCs w:val="26"/>
          <w:lang w:val="vi-VN"/>
        </w:rPr>
      </w:pPr>
      <w:r>
        <w:rPr>
          <w:rFonts w:ascii="Times New Roman" w:hAnsi="Times New Roman" w:cs="Times New Roman"/>
          <w:sz w:val="26"/>
          <w:szCs w:val="26"/>
          <w:lang w:val="vi-VN"/>
        </w:rPr>
        <w:t>- Sau khi chọn lớp, giảng viên nhấn nút “Xem danh sách”.</w:t>
      </w:r>
    </w:p>
    <w:p w14:paraId="3771D957">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Hệ thống thực thi Procedure sp_GiangVien_XemDiemLop để lấy dữ liệu </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 xml:space="preserve">View vw_SinhVien_Diem và hiển thị lên bảng Treeview phía dưới. Các cột </w:t>
      </w:r>
      <w:r>
        <w:rPr>
          <w:rFonts w:ascii="Times New Roman" w:hAnsi="Times New Roman" w:cs="Times New Roman"/>
          <w:sz w:val="26"/>
          <w:szCs w:val="26"/>
          <w:lang w:val="vi-VN"/>
        </w:rPr>
        <w:tab/>
      </w:r>
      <w:r>
        <w:rPr>
          <w:rFonts w:ascii="Times New Roman" w:hAnsi="Times New Roman" w:cs="Times New Roman"/>
          <w:sz w:val="26"/>
          <w:szCs w:val="26"/>
          <w:lang w:val="vi-VN"/>
        </w:rPr>
        <w:t xml:space="preserve">gồm: MaSV, Họ Tên, Lớp, Môn </w:t>
      </w:r>
      <w:r>
        <w:rPr>
          <w:rFonts w:ascii="Times New Roman" w:hAnsi="Times New Roman" w:cs="Times New Roman"/>
          <w:sz w:val="26"/>
          <w:szCs w:val="26"/>
          <w:lang w:val="vi-VN"/>
        </w:rPr>
        <w:tab/>
      </w:r>
      <w:r>
        <w:rPr>
          <w:rFonts w:ascii="Times New Roman" w:hAnsi="Times New Roman" w:cs="Times New Roman"/>
          <w:sz w:val="26"/>
          <w:szCs w:val="26"/>
          <w:lang w:val="vi-VN"/>
        </w:rPr>
        <w:t>Học, Điểm QT, Điểm Thi, Tổng Kết.</w:t>
      </w:r>
    </w:p>
    <w:p w14:paraId="314E649D">
      <w:pPr>
        <w:ind w:firstLine="720"/>
        <w:rPr>
          <w:rFonts w:ascii="Times New Roman" w:hAnsi="Times New Roman" w:cs="Times New Roman"/>
          <w:sz w:val="32"/>
          <w:szCs w:val="32"/>
          <w:lang w:val="vi-VN"/>
        </w:rPr>
      </w:pPr>
    </w:p>
    <w:p w14:paraId="7AE36789">
      <w:pPr>
        <w:jc w:val="center"/>
        <w:rPr>
          <w:rFonts w:ascii="Times New Roman" w:hAnsi="Times New Roman" w:cs="Times New Roman"/>
        </w:rPr>
      </w:pPr>
      <w:r>
        <w:rPr>
          <w:rFonts w:ascii="Times New Roman" w:hAnsi="Times New Roman" w:cs="Times New Roman"/>
          <w:lang w:eastAsia="en-US"/>
        </w:rPr>
        <w:drawing>
          <wp:inline distT="0" distB="0" distL="114300" distR="114300">
            <wp:extent cx="3966210" cy="2427605"/>
            <wp:effectExtent l="0" t="0" r="11430" b="10795"/>
            <wp:docPr id="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5"/>
                    <pic:cNvPicPr>
                      <a:picLocks noChangeAspect="1"/>
                    </pic:cNvPicPr>
                  </pic:nvPicPr>
                  <pic:blipFill>
                    <a:blip r:embed="rId87"/>
                    <a:stretch>
                      <a:fillRect/>
                    </a:stretch>
                  </pic:blipFill>
                  <pic:spPr>
                    <a:xfrm>
                      <a:off x="0" y="0"/>
                      <a:ext cx="3966210" cy="2427605"/>
                    </a:xfrm>
                    <a:prstGeom prst="rect">
                      <a:avLst/>
                    </a:prstGeom>
                    <a:noFill/>
                    <a:ln>
                      <a:noFill/>
                    </a:ln>
                  </pic:spPr>
                </pic:pic>
              </a:graphicData>
            </a:graphic>
          </wp:inline>
        </w:drawing>
      </w:r>
    </w:p>
    <w:p w14:paraId="6AB6874A">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82</w:t>
      </w:r>
      <w:r>
        <w:rPr>
          <w:rFonts w:ascii="Times New Roman" w:hAnsi="Times New Roman" w:cs="Times New Roman"/>
          <w:sz w:val="26"/>
          <w:szCs w:val="26"/>
        </w:rPr>
        <w:fldChar w:fldCharType="end"/>
      </w:r>
      <w:bookmarkStart w:id="124" w:name="_Toc29192"/>
      <w:r>
        <w:rPr>
          <w:rFonts w:ascii="Times New Roman" w:hAnsi="Times New Roman" w:cs="Times New Roman"/>
          <w:sz w:val="26"/>
          <w:szCs w:val="26"/>
          <w:lang w:val="vi-VN"/>
        </w:rPr>
        <w:t>: Danh sách lớp 24IT4 môn cơ sở dữ liệu</w:t>
      </w:r>
      <w:bookmarkEnd w:id="124"/>
    </w:p>
    <w:p w14:paraId="27028118">
      <w:pPr>
        <w:jc w:val="center"/>
        <w:rPr>
          <w:rFonts w:ascii="Times New Roman" w:hAnsi="Times New Roman" w:cs="Times New Roman"/>
          <w:sz w:val="26"/>
          <w:szCs w:val="26"/>
          <w:lang w:val="vi-VN"/>
        </w:rPr>
      </w:pPr>
    </w:p>
    <w:p w14:paraId="57BB1205">
      <w:pPr>
        <w:numPr>
          <w:ilvl w:val="0"/>
          <w:numId w:val="18"/>
        </w:numPr>
        <w:jc w:val="both"/>
        <w:rPr>
          <w:rFonts w:ascii="Times New Roman" w:hAnsi="Times New Roman" w:cs="Times New Roman"/>
          <w:sz w:val="26"/>
          <w:szCs w:val="26"/>
          <w:lang w:val="vi-VN"/>
        </w:rPr>
      </w:pPr>
      <w:r>
        <w:rPr>
          <w:rFonts w:ascii="Times New Roman" w:hAnsi="Times New Roman" w:cs="Times New Roman"/>
          <w:sz w:val="26"/>
          <w:szCs w:val="26"/>
          <w:lang w:val="vi-VN"/>
        </w:rPr>
        <w:t>Bước 3: Chọn sinh viên cần sửa điểm</w:t>
      </w:r>
    </w:p>
    <w:p w14:paraId="2AC4DB7F">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Giảng viên dùng chuột nhấp chọn vào dòng của một sinh viên cụ thể trong </w:t>
      </w:r>
      <w:r>
        <w:rPr>
          <w:rFonts w:ascii="Times New Roman" w:hAnsi="Times New Roman" w:cs="Times New Roman"/>
          <w:sz w:val="26"/>
          <w:szCs w:val="26"/>
          <w:lang w:val="vi-VN"/>
        </w:rPr>
        <w:tab/>
      </w:r>
      <w:r>
        <w:rPr>
          <w:rFonts w:ascii="Times New Roman" w:hAnsi="Times New Roman" w:cs="Times New Roman"/>
          <w:sz w:val="26"/>
          <w:szCs w:val="26"/>
          <w:lang w:val="vi-VN"/>
        </w:rPr>
        <w:t>bảng.</w:t>
      </w:r>
    </w:p>
    <w:p w14:paraId="744DA77A">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Hệ thống sẽ trích xuất dữ liệu từ dòng đó và hiển thị lên hai ô nhập liệu (Entry) </w:t>
      </w:r>
      <w:r>
        <w:rPr>
          <w:rFonts w:ascii="Times New Roman" w:hAnsi="Times New Roman" w:cs="Times New Roman"/>
          <w:sz w:val="26"/>
          <w:szCs w:val="26"/>
          <w:lang w:val="vi-VN"/>
        </w:rPr>
        <w:tab/>
      </w:r>
      <w:r>
        <w:rPr>
          <w:rFonts w:ascii="Times New Roman" w:hAnsi="Times New Roman" w:cs="Times New Roman"/>
          <w:sz w:val="26"/>
          <w:szCs w:val="26"/>
          <w:lang w:val="vi-VN"/>
        </w:rPr>
        <w:t>là Điểm QT và Điểm Thi để giảng  viên bắt đầu chỉnh sửa.</w:t>
      </w:r>
    </w:p>
    <w:p w14:paraId="181B7170">
      <w:pPr>
        <w:ind w:firstLine="720"/>
        <w:rPr>
          <w:rFonts w:ascii="Times New Roman" w:hAnsi="Times New Roman" w:cs="Times New Roman"/>
          <w:sz w:val="26"/>
          <w:szCs w:val="26"/>
          <w:lang w:val="vi-VN"/>
        </w:rPr>
      </w:pPr>
    </w:p>
    <w:p w14:paraId="17C95AED">
      <w:pPr>
        <w:ind w:firstLine="720"/>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224020" cy="2606040"/>
            <wp:effectExtent l="0" t="0" r="12700" b="0"/>
            <wp:docPr id="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6"/>
                    <pic:cNvPicPr>
                      <a:picLocks noChangeAspect="1"/>
                    </pic:cNvPicPr>
                  </pic:nvPicPr>
                  <pic:blipFill>
                    <a:blip r:embed="rId88"/>
                    <a:stretch>
                      <a:fillRect/>
                    </a:stretch>
                  </pic:blipFill>
                  <pic:spPr>
                    <a:xfrm>
                      <a:off x="0" y="0"/>
                      <a:ext cx="4224020" cy="2606040"/>
                    </a:xfrm>
                    <a:prstGeom prst="rect">
                      <a:avLst/>
                    </a:prstGeom>
                    <a:noFill/>
                    <a:ln>
                      <a:noFill/>
                    </a:ln>
                  </pic:spPr>
                </pic:pic>
              </a:graphicData>
            </a:graphic>
          </wp:inline>
        </w:drawing>
      </w:r>
    </w:p>
    <w:p w14:paraId="68A7D5E4">
      <w:pPr>
        <w:pStyle w:val="23"/>
        <w:ind w:firstLine="720"/>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83</w:t>
      </w:r>
      <w:r>
        <w:rPr>
          <w:rFonts w:ascii="Times New Roman" w:hAnsi="Times New Roman" w:cs="Times New Roman"/>
          <w:sz w:val="26"/>
          <w:szCs w:val="26"/>
        </w:rPr>
        <w:fldChar w:fldCharType="end"/>
      </w:r>
      <w:bookmarkStart w:id="125" w:name="_Toc15761"/>
      <w:r>
        <w:rPr>
          <w:rFonts w:ascii="Times New Roman" w:hAnsi="Times New Roman" w:cs="Times New Roman"/>
          <w:sz w:val="26"/>
          <w:szCs w:val="26"/>
          <w:lang w:val="vi-VN"/>
        </w:rPr>
        <w:t>: Trích xuất dữ liệu để chỉnh sửa</w:t>
      </w:r>
      <w:bookmarkEnd w:id="125"/>
    </w:p>
    <w:p w14:paraId="3BBF93CF">
      <w:pPr>
        <w:jc w:val="center"/>
        <w:rPr>
          <w:rFonts w:ascii="Times New Roman" w:hAnsi="Times New Roman" w:cs="Times New Roman"/>
          <w:sz w:val="26"/>
          <w:szCs w:val="26"/>
          <w:lang w:val="vi-VN"/>
        </w:rPr>
      </w:pPr>
    </w:p>
    <w:p w14:paraId="4B5EAE6F">
      <w:pPr>
        <w:numPr>
          <w:ilvl w:val="0"/>
          <w:numId w:val="18"/>
        </w:numPr>
        <w:jc w:val="both"/>
        <w:rPr>
          <w:rFonts w:ascii="Times New Roman" w:hAnsi="Times New Roman" w:cs="Times New Roman"/>
          <w:sz w:val="26"/>
          <w:szCs w:val="26"/>
          <w:lang w:val="vi-VN"/>
        </w:rPr>
      </w:pPr>
      <w:r>
        <w:rPr>
          <w:rFonts w:ascii="Times New Roman" w:hAnsi="Times New Roman" w:cs="Times New Roman"/>
          <w:sz w:val="26"/>
          <w:szCs w:val="26"/>
          <w:lang w:val="vi-VN"/>
        </w:rPr>
        <w:t>Bước 4: Nhập liệu và Lưu điểm</w:t>
      </w:r>
    </w:p>
    <w:p w14:paraId="4A02C557">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Giảng viên tiến hành nhập giá trị điểm từ ( 0 đến 10) vào các ô tương ứng.</w:t>
      </w:r>
    </w:p>
    <w:p w14:paraId="53245FE3">
      <w:pPr>
        <w:ind w:firstLine="720"/>
        <w:rPr>
          <w:rFonts w:ascii="Times New Roman" w:hAnsi="Times New Roman" w:cs="Times New Roman"/>
          <w:sz w:val="26"/>
          <w:szCs w:val="26"/>
          <w:lang w:val="vi-VN"/>
        </w:rPr>
      </w:pPr>
      <w:r>
        <w:rPr>
          <w:rFonts w:ascii="Times New Roman" w:hAnsi="Times New Roman" w:cs="Times New Roman"/>
          <w:sz w:val="26"/>
          <w:szCs w:val="26"/>
          <w:lang w:val="vi-VN"/>
        </w:rPr>
        <w:t>- Nhấn nút “Lưu điểm.</w:t>
      </w:r>
    </w:p>
    <w:p w14:paraId="2FD28C34">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Xử lý Backend: Python gửi yêu cầu thực thi Procedure sp_Diem_Update sang </w:t>
      </w:r>
      <w:r>
        <w:rPr>
          <w:rFonts w:ascii="Times New Roman" w:hAnsi="Times New Roman" w:cs="Times New Roman"/>
          <w:sz w:val="26"/>
          <w:szCs w:val="26"/>
          <w:lang w:val="vi-VN"/>
        </w:rPr>
        <w:tab/>
      </w:r>
      <w:r>
        <w:rPr>
          <w:rFonts w:ascii="Times New Roman" w:hAnsi="Times New Roman" w:cs="Times New Roman"/>
          <w:sz w:val="26"/>
          <w:szCs w:val="26"/>
          <w:lang w:val="vi-VN"/>
        </w:rPr>
        <w:t xml:space="preserve">SQL Server. SQL Server sẽ kiểm tra lại quyền giảng dạy của MaGV. Nếu hợp </w:t>
      </w:r>
      <w:r>
        <w:rPr>
          <w:rFonts w:ascii="Times New Roman" w:hAnsi="Times New Roman" w:cs="Times New Roman"/>
          <w:sz w:val="26"/>
          <w:szCs w:val="26"/>
          <w:lang w:val="vi-VN"/>
        </w:rPr>
        <w:tab/>
      </w:r>
      <w:r>
        <w:rPr>
          <w:rFonts w:ascii="Times New Roman" w:hAnsi="Times New Roman" w:cs="Times New Roman"/>
          <w:sz w:val="26"/>
          <w:szCs w:val="26"/>
          <w:lang w:val="vi-VN"/>
        </w:rPr>
        <w:t>lệ, dữ liệu sẽ được ghi đè vào bảng Diem.</w:t>
      </w:r>
    </w:p>
    <w:p w14:paraId="08AE30B7">
      <w:pPr>
        <w:ind w:firstLine="720"/>
        <w:rPr>
          <w:rFonts w:ascii="Times New Roman" w:hAnsi="Times New Roman" w:cs="Times New Roman"/>
          <w:sz w:val="26"/>
          <w:szCs w:val="26"/>
          <w:lang w:val="vi-VN"/>
        </w:rPr>
      </w:pPr>
    </w:p>
    <w:p w14:paraId="28C72DA5">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032885" cy="2443480"/>
            <wp:effectExtent l="0" t="0" r="5715" b="10160"/>
            <wp:docPr id="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7"/>
                    <pic:cNvPicPr>
                      <a:picLocks noChangeAspect="1"/>
                    </pic:cNvPicPr>
                  </pic:nvPicPr>
                  <pic:blipFill>
                    <a:blip r:embed="rId89"/>
                    <a:stretch>
                      <a:fillRect/>
                    </a:stretch>
                  </pic:blipFill>
                  <pic:spPr>
                    <a:xfrm>
                      <a:off x="0" y="0"/>
                      <a:ext cx="4032885" cy="2443480"/>
                    </a:xfrm>
                    <a:prstGeom prst="rect">
                      <a:avLst/>
                    </a:prstGeom>
                    <a:noFill/>
                    <a:ln>
                      <a:noFill/>
                    </a:ln>
                  </pic:spPr>
                </pic:pic>
              </a:graphicData>
            </a:graphic>
          </wp:inline>
        </w:drawing>
      </w:r>
    </w:p>
    <w:p w14:paraId="55345F8A">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84</w:t>
      </w:r>
      <w:r>
        <w:rPr>
          <w:rFonts w:ascii="Times New Roman" w:hAnsi="Times New Roman" w:cs="Times New Roman"/>
          <w:sz w:val="26"/>
          <w:szCs w:val="26"/>
        </w:rPr>
        <w:fldChar w:fldCharType="end"/>
      </w:r>
      <w:bookmarkStart w:id="126" w:name="_Toc28730"/>
      <w:r>
        <w:rPr>
          <w:rFonts w:ascii="Times New Roman" w:hAnsi="Times New Roman" w:cs="Times New Roman"/>
          <w:sz w:val="26"/>
          <w:szCs w:val="26"/>
          <w:lang w:val="vi-VN"/>
        </w:rPr>
        <w:t>: Sửa điểm thành công</w:t>
      </w:r>
      <w:bookmarkEnd w:id="126"/>
    </w:p>
    <w:p w14:paraId="732F3060">
      <w:pPr>
        <w:ind w:firstLine="720"/>
        <w:jc w:val="center"/>
        <w:rPr>
          <w:rFonts w:ascii="Times New Roman" w:hAnsi="Times New Roman" w:cs="Times New Roman"/>
          <w:sz w:val="26"/>
          <w:szCs w:val="26"/>
          <w:lang w:val="vi-VN"/>
        </w:rPr>
      </w:pPr>
    </w:p>
    <w:p w14:paraId="41CEDFE4">
      <w:pPr>
        <w:jc w:val="both"/>
        <w:rPr>
          <w:rFonts w:ascii="Times New Roman" w:hAnsi="Times New Roman" w:cs="Times New Roman"/>
          <w:sz w:val="32"/>
          <w:szCs w:val="32"/>
          <w:lang w:val="vi-VN"/>
        </w:rPr>
      </w:pPr>
    </w:p>
    <w:p w14:paraId="2E3BE047">
      <w:pPr>
        <w:pStyle w:val="4"/>
        <w:rPr>
          <w:rFonts w:ascii="Times New Roman" w:hAnsi="Times New Roman" w:cs="Times New Roman"/>
          <w:sz w:val="28"/>
          <w:szCs w:val="28"/>
          <w:lang w:val="vi-VN"/>
        </w:rPr>
      </w:pPr>
      <w:bookmarkStart w:id="127" w:name="_Toc22383"/>
      <w:r>
        <w:rPr>
          <w:rFonts w:ascii="Times New Roman" w:hAnsi="Times New Roman" w:cs="Times New Roman"/>
          <w:sz w:val="28"/>
          <w:szCs w:val="28"/>
          <w:lang w:val="vi-VN"/>
        </w:rPr>
        <w:t>3.2.3. Phân hệ dành cho Phòng đào tạo</w:t>
      </w:r>
      <w:bookmarkEnd w:id="127"/>
    </w:p>
    <w:p w14:paraId="3B96D506">
      <w:pPr>
        <w:jc w:val="both"/>
        <w:rPr>
          <w:rFonts w:ascii="Times New Roman" w:hAnsi="Times New Roman" w:cs="Times New Roman"/>
          <w:sz w:val="26"/>
          <w:szCs w:val="26"/>
          <w:lang w:val="vi-VN"/>
        </w:rPr>
      </w:pPr>
      <w:r>
        <w:rPr>
          <w:rFonts w:ascii="Times New Roman" w:hAnsi="Times New Roman" w:cs="Times New Roman"/>
          <w:sz w:val="26"/>
          <w:szCs w:val="26"/>
          <w:lang w:val="vi-VN"/>
        </w:rPr>
        <w:t>Phân hệ dành cho Phòng đào tạo được thiết kế với giao diện quản trị toàn diện, cho phép thực hiện các nghiệp vụ quản lý danh mục, phân công giảng dạy và kết xuất báo cáo thống kê. Giao diện sử dụng thanh điều hướng (Sidebar) bên trái để chuyển đổi linh hoạt giữa các module chức năng.</w:t>
      </w:r>
    </w:p>
    <w:p w14:paraId="7A914BD5">
      <w:pPr>
        <w:rPr>
          <w:rFonts w:ascii="Times New Roman" w:hAnsi="Times New Roman" w:cs="Times New Roman"/>
          <w:sz w:val="26"/>
          <w:szCs w:val="26"/>
          <w:lang w:val="vi-VN"/>
        </w:rPr>
      </w:pPr>
      <w:r>
        <w:rPr>
          <w:rFonts w:ascii="Times New Roman" w:hAnsi="Times New Roman" w:cs="Times New Roman"/>
          <w:sz w:val="26"/>
          <w:szCs w:val="26"/>
          <w:lang w:val="vi-VN"/>
        </w:rPr>
        <w:t>a, Chức năng: Trang chủ- Tổng quan hệ thống</w:t>
      </w:r>
    </w:p>
    <w:p w14:paraId="4EF77E2E">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Cung cấp cái nhìn  nhanh và tổng quát về quy mô dữ liệu hiên có trong hệ thống.</w:t>
      </w:r>
    </w:p>
    <w:p w14:paraId="4B6759D9">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nối dữ liệu</w:t>
      </w:r>
      <w:r>
        <w:rPr>
          <w:rFonts w:ascii="Times New Roman" w:hAnsi="Times New Roman" w:cs="Times New Roman"/>
          <w:sz w:val="26"/>
          <w:szCs w:val="26"/>
          <w:lang w:val="vi-VN"/>
        </w:rPr>
        <w:t>: Sử dụng các câu lệnh COUNT trực tiếp từ các bảng chính.</w:t>
      </w:r>
    </w:p>
    <w:p w14:paraId="66EEE5E9">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quả hiển thị</w:t>
      </w:r>
      <w:r>
        <w:rPr>
          <w:rFonts w:ascii="Times New Roman" w:hAnsi="Times New Roman" w:cs="Times New Roman"/>
          <w:sz w:val="26"/>
          <w:szCs w:val="26"/>
          <w:lang w:val="vi-VN"/>
        </w:rPr>
        <w:t>: Hệ thống hiển thị 3 thẻ thông tin với màu sắc phân biệt:</w:t>
      </w:r>
    </w:p>
    <w:p w14:paraId="10FFB63A">
      <w:pPr>
        <w:ind w:firstLine="720"/>
        <w:rPr>
          <w:rFonts w:ascii="Times New Roman" w:hAnsi="Times New Roman" w:cs="Times New Roman"/>
          <w:sz w:val="26"/>
          <w:szCs w:val="26"/>
          <w:lang w:val="vi-VN"/>
        </w:rPr>
      </w:pPr>
      <w:r>
        <w:rPr>
          <w:rFonts w:ascii="Times New Roman" w:hAnsi="Times New Roman" w:cs="Times New Roman"/>
          <w:sz w:val="26"/>
          <w:szCs w:val="26"/>
          <w:lang w:val="vi-VN"/>
        </w:rPr>
        <w:t>- Tổng sinh viên: Hiện có 6 sinh viên (Truy vấn từ bảng SinhVien).</w:t>
      </w:r>
    </w:p>
    <w:p w14:paraId="3D2918CA">
      <w:pPr>
        <w:ind w:firstLine="720"/>
        <w:rPr>
          <w:rFonts w:ascii="Times New Roman" w:hAnsi="Times New Roman" w:cs="Times New Roman"/>
          <w:sz w:val="26"/>
          <w:szCs w:val="26"/>
          <w:lang w:val="vi-VN"/>
        </w:rPr>
      </w:pPr>
      <w:r>
        <w:rPr>
          <w:rFonts w:ascii="Times New Roman" w:hAnsi="Times New Roman" w:cs="Times New Roman"/>
          <w:sz w:val="26"/>
          <w:szCs w:val="26"/>
          <w:lang w:val="vi-VN"/>
        </w:rPr>
        <w:t>- Tổng giảng viênL Hiện có 3 giảng viên (Truy vấn từ bảng GiangVien).</w:t>
      </w:r>
    </w:p>
    <w:p w14:paraId="5BA6EA35">
      <w:pPr>
        <w:ind w:firstLine="720"/>
        <w:rPr>
          <w:rFonts w:ascii="Times New Roman" w:hAnsi="Times New Roman" w:cs="Times New Roman"/>
          <w:sz w:val="26"/>
          <w:szCs w:val="26"/>
          <w:lang w:val="vi-VN"/>
        </w:rPr>
      </w:pPr>
      <w:r>
        <w:rPr>
          <w:rFonts w:ascii="Times New Roman" w:hAnsi="Times New Roman" w:cs="Times New Roman"/>
          <w:sz w:val="26"/>
          <w:szCs w:val="26"/>
          <w:lang w:val="vi-VN"/>
        </w:rPr>
        <w:t>- Số lượng lớp: Hiên có 3 lớp học  (Truy vấn từ bảng Lop).</w:t>
      </w:r>
    </w:p>
    <w:p w14:paraId="4F078582">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Ý nghĩa</w:t>
      </w:r>
      <w:r>
        <w:rPr>
          <w:rFonts w:ascii="Times New Roman" w:hAnsi="Times New Roman" w:cs="Times New Roman"/>
          <w:sz w:val="26"/>
          <w:szCs w:val="26"/>
          <w:lang w:val="vi-VN"/>
        </w:rPr>
        <w:t>: Giúp người quản trị nắm bắt nhanh tình hình nhân sự và quy mô đào tạo mà không cần xem chi tiết từng bảng.</w:t>
      </w:r>
    </w:p>
    <w:p w14:paraId="2D32B261">
      <w:pPr>
        <w:rPr>
          <w:rFonts w:ascii="Times New Roman" w:hAnsi="Times New Roman" w:cs="Times New Roman"/>
          <w:sz w:val="26"/>
          <w:szCs w:val="26"/>
          <w:lang w:val="vi-VN"/>
        </w:rPr>
      </w:pPr>
    </w:p>
    <w:p w14:paraId="40E89D27">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256405" cy="2239645"/>
            <wp:effectExtent l="0" t="0" r="10795" b="635"/>
            <wp:docPr id="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8"/>
                    <pic:cNvPicPr>
                      <a:picLocks noChangeAspect="1"/>
                    </pic:cNvPicPr>
                  </pic:nvPicPr>
                  <pic:blipFill>
                    <a:blip r:embed="rId90"/>
                    <a:stretch>
                      <a:fillRect/>
                    </a:stretch>
                  </pic:blipFill>
                  <pic:spPr>
                    <a:xfrm>
                      <a:off x="0" y="0"/>
                      <a:ext cx="4256405" cy="2239645"/>
                    </a:xfrm>
                    <a:prstGeom prst="rect">
                      <a:avLst/>
                    </a:prstGeom>
                    <a:noFill/>
                    <a:ln>
                      <a:noFill/>
                    </a:ln>
                  </pic:spPr>
                </pic:pic>
              </a:graphicData>
            </a:graphic>
          </wp:inline>
        </w:drawing>
      </w:r>
    </w:p>
    <w:p w14:paraId="0917E9B7">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85</w:t>
      </w:r>
      <w:r>
        <w:rPr>
          <w:rFonts w:ascii="Times New Roman" w:hAnsi="Times New Roman" w:cs="Times New Roman"/>
          <w:sz w:val="26"/>
          <w:szCs w:val="26"/>
        </w:rPr>
        <w:fldChar w:fldCharType="end"/>
      </w:r>
      <w:bookmarkStart w:id="128" w:name="_Toc27710"/>
      <w:r>
        <w:rPr>
          <w:rFonts w:ascii="Times New Roman" w:hAnsi="Times New Roman" w:cs="Times New Roman"/>
          <w:sz w:val="26"/>
          <w:szCs w:val="26"/>
          <w:lang w:val="vi-VN"/>
        </w:rPr>
        <w:t>: Trang chủ của hệ thống</w:t>
      </w:r>
      <w:bookmarkEnd w:id="128"/>
    </w:p>
    <w:p w14:paraId="5B6A0039">
      <w:pPr>
        <w:rPr>
          <w:rFonts w:ascii="Times New Roman" w:hAnsi="Times New Roman" w:cs="Times New Roman"/>
          <w:sz w:val="26"/>
          <w:szCs w:val="26"/>
          <w:lang w:val="vi-VN"/>
        </w:rPr>
      </w:pPr>
      <w:r>
        <w:rPr>
          <w:rFonts w:ascii="Times New Roman" w:hAnsi="Times New Roman" w:cs="Times New Roman"/>
          <w:sz w:val="26"/>
          <w:szCs w:val="26"/>
          <w:lang w:val="vi-VN"/>
        </w:rPr>
        <w:t>b, Chức năng: Quản lý sinh viên</w:t>
      </w:r>
    </w:p>
    <w:p w14:paraId="73A191E4">
      <w:pPr>
        <w:rPr>
          <w:rFonts w:ascii="Times New Roman" w:hAnsi="Times New Roman" w:cs="Times New Roman"/>
          <w:sz w:val="26"/>
          <w:szCs w:val="26"/>
          <w:lang w:val="vi-VN"/>
        </w:rPr>
      </w:pPr>
      <w:r>
        <w:rPr>
          <w:rFonts w:ascii="Times New Roman" w:hAnsi="Times New Roman" w:cs="Times New Roman"/>
          <w:sz w:val="26"/>
          <w:szCs w:val="26"/>
          <w:lang w:val="vi-VN"/>
        </w:rPr>
        <w:t>Đây là module cốt lõi của phân hệ Admin, cho phép thực hiện đầy đủ các thao tác: Thêm, Sửa, Xóa và Tìm kiếm sinh viên dựa trên giao diện đồ họa.</w:t>
      </w:r>
    </w:p>
    <w:p w14:paraId="6D303C0F">
      <w:pPr>
        <w:rPr>
          <w:rFonts w:ascii="Times New Roman" w:hAnsi="Times New Roman" w:cs="Times New Roman"/>
          <w:sz w:val="26"/>
          <w:szCs w:val="26"/>
          <w:lang w:val="vi-VN"/>
        </w:rPr>
      </w:pPr>
    </w:p>
    <w:p w14:paraId="639AE541">
      <w:pPr>
        <w:rPr>
          <w:rFonts w:ascii="Times New Roman" w:hAnsi="Times New Roman" w:cs="Times New Roman"/>
          <w:b/>
          <w:bCs/>
          <w:sz w:val="26"/>
          <w:szCs w:val="26"/>
          <w:lang w:val="vi-VN"/>
        </w:rPr>
      </w:pPr>
      <w:r>
        <w:rPr>
          <w:rFonts w:ascii="Times New Roman" w:hAnsi="Times New Roman" w:cs="Times New Roman"/>
          <w:b/>
          <w:bCs/>
          <w:sz w:val="26"/>
          <w:szCs w:val="26"/>
          <w:lang w:val="vi-VN"/>
        </w:rPr>
        <w:t>b.1. Quy trình thêm mới sinh viên</w:t>
      </w:r>
    </w:p>
    <w:p w14:paraId="079EA1E9">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Tiếp nhận hồ sơ sinh viên mới vào cơ sở dữ liệu.</w:t>
      </w:r>
    </w:p>
    <w:p w14:paraId="658A1E63">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Các bước thực hiện</w:t>
      </w:r>
      <w:r>
        <w:rPr>
          <w:rFonts w:ascii="Times New Roman" w:hAnsi="Times New Roman" w:cs="Times New Roman"/>
          <w:sz w:val="26"/>
          <w:szCs w:val="26"/>
          <w:lang w:val="vi-VN"/>
        </w:rPr>
        <w:t>:</w:t>
      </w:r>
    </w:p>
    <w:p w14:paraId="379A85E6">
      <w:pPr>
        <w:ind w:firstLine="720"/>
        <w:rPr>
          <w:rFonts w:ascii="Times New Roman" w:hAnsi="Times New Roman" w:cs="Times New Roman"/>
          <w:sz w:val="26"/>
          <w:szCs w:val="26"/>
          <w:lang w:val="vi-VN"/>
        </w:rPr>
      </w:pPr>
      <w:r>
        <w:rPr>
          <w:rFonts w:ascii="Times New Roman" w:hAnsi="Times New Roman" w:cs="Times New Roman"/>
          <w:sz w:val="26"/>
          <w:szCs w:val="26"/>
          <w:lang w:val="vi-VN"/>
        </w:rPr>
        <w:t>- Bước 1: Nhập liệu</w:t>
      </w:r>
    </w:p>
    <w:p w14:paraId="42212EE0">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Admin nhập đầy đủ các thông tin vào 4 ô Entry phía trên: Mã </w:t>
      </w:r>
      <w:r>
        <w:rPr>
          <w:rFonts w:ascii="Times New Roman" w:hAnsi="Times New Roman" w:cs="Times New Roman"/>
          <w:sz w:val="26"/>
          <w:szCs w:val="26"/>
          <w:lang w:val="vi-VN"/>
        </w:rPr>
        <w:tab/>
      </w:r>
      <w:r>
        <w:rPr>
          <w:rFonts w:ascii="Times New Roman" w:hAnsi="Times New Roman" w:cs="Times New Roman"/>
          <w:sz w:val="26"/>
          <w:szCs w:val="26"/>
          <w:lang w:val="vi-VN"/>
        </w:rPr>
        <w:t>sinh viên, Họ và tên, Ngày Sinh và lớp học.</w:t>
      </w:r>
    </w:p>
    <w:p w14:paraId="7715D76D">
      <w:pPr>
        <w:ind w:left="720"/>
        <w:rPr>
          <w:rFonts w:ascii="Times New Roman" w:hAnsi="Times New Roman" w:cs="Times New Roman"/>
          <w:sz w:val="26"/>
          <w:szCs w:val="26"/>
          <w:lang w:val="vi-VN"/>
        </w:rPr>
      </w:pPr>
      <w:r>
        <w:rPr>
          <w:rFonts w:ascii="Times New Roman" w:hAnsi="Times New Roman" w:cs="Times New Roman"/>
          <w:sz w:val="26"/>
          <w:szCs w:val="26"/>
          <w:lang w:val="vi-VN"/>
        </w:rPr>
        <w:t>- Bước 2: Kích hoạt</w:t>
      </w:r>
    </w:p>
    <w:p w14:paraId="0D075611">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Nhấn nút “Thêm mới”</w:t>
      </w:r>
    </w:p>
    <w:p w14:paraId="1833FA3B">
      <w:pPr>
        <w:ind w:left="720" w:firstLine="720"/>
        <w:jc w:val="both"/>
        <w:rPr>
          <w:rFonts w:ascii="Times New Roman" w:hAnsi="Times New Roman" w:cs="Times New Roman"/>
        </w:rPr>
      </w:pPr>
      <w:r>
        <w:rPr>
          <w:rFonts w:ascii="Times New Roman" w:hAnsi="Times New Roman" w:cs="Times New Roman"/>
          <w:lang w:eastAsia="en-US"/>
        </w:rPr>
        <w:drawing>
          <wp:inline distT="0" distB="0" distL="114300" distR="114300">
            <wp:extent cx="4525010" cy="2726055"/>
            <wp:effectExtent l="0" t="0" r="1270" b="1905"/>
            <wp:docPr id="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0"/>
                    <pic:cNvPicPr>
                      <a:picLocks noChangeAspect="1"/>
                    </pic:cNvPicPr>
                  </pic:nvPicPr>
                  <pic:blipFill>
                    <a:blip r:embed="rId91"/>
                    <a:stretch>
                      <a:fillRect/>
                    </a:stretch>
                  </pic:blipFill>
                  <pic:spPr>
                    <a:xfrm>
                      <a:off x="0" y="0"/>
                      <a:ext cx="4525010" cy="2726055"/>
                    </a:xfrm>
                    <a:prstGeom prst="rect">
                      <a:avLst/>
                    </a:prstGeom>
                    <a:noFill/>
                    <a:ln>
                      <a:noFill/>
                    </a:ln>
                  </pic:spPr>
                </pic:pic>
              </a:graphicData>
            </a:graphic>
          </wp:inline>
        </w:drawing>
      </w:r>
    </w:p>
    <w:p w14:paraId="12E46B38">
      <w:pPr>
        <w:pStyle w:val="23"/>
        <w:ind w:left="720" w:firstLine="720"/>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86</w:t>
      </w:r>
      <w:r>
        <w:rPr>
          <w:rFonts w:ascii="Times New Roman" w:hAnsi="Times New Roman" w:cs="Times New Roman"/>
          <w:sz w:val="26"/>
          <w:szCs w:val="26"/>
        </w:rPr>
        <w:fldChar w:fldCharType="end"/>
      </w:r>
      <w:bookmarkStart w:id="129" w:name="_Toc919"/>
      <w:r>
        <w:rPr>
          <w:rFonts w:ascii="Times New Roman" w:hAnsi="Times New Roman" w:cs="Times New Roman"/>
          <w:sz w:val="26"/>
          <w:szCs w:val="26"/>
          <w:lang w:val="vi-VN"/>
        </w:rPr>
        <w:t>: Thêm sinh viên</w:t>
      </w:r>
      <w:bookmarkEnd w:id="129"/>
    </w:p>
    <w:p w14:paraId="286FF1E2">
      <w:pPr>
        <w:ind w:firstLine="720"/>
        <w:rPr>
          <w:rFonts w:ascii="Times New Roman" w:hAnsi="Times New Roman" w:cs="Times New Roman"/>
          <w:sz w:val="26"/>
          <w:szCs w:val="26"/>
          <w:lang w:val="vi-VN"/>
        </w:rPr>
      </w:pPr>
      <w:r>
        <w:rPr>
          <w:rFonts w:ascii="Times New Roman" w:hAnsi="Times New Roman" w:cs="Times New Roman"/>
          <w:sz w:val="26"/>
          <w:szCs w:val="26"/>
          <w:lang w:val="vi-VN"/>
        </w:rPr>
        <w:t>-Bước 3: Xử lý Backend</w:t>
      </w:r>
    </w:p>
    <w:p w14:paraId="6003DF1D">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Python thu nhập dữ liệu từ các ô nhập và thực thi Stored Procedure </w:t>
      </w:r>
      <w:r>
        <w:rPr>
          <w:rFonts w:ascii="Times New Roman" w:hAnsi="Times New Roman" w:cs="Times New Roman"/>
          <w:sz w:val="26"/>
          <w:szCs w:val="26"/>
          <w:lang w:val="vi-VN"/>
        </w:rPr>
        <w:tab/>
      </w:r>
      <w:r>
        <w:rPr>
          <w:rFonts w:ascii="Times New Roman" w:hAnsi="Times New Roman" w:cs="Times New Roman"/>
          <w:sz w:val="26"/>
          <w:szCs w:val="26"/>
          <w:lang w:val="vi-VN"/>
        </w:rPr>
        <w:t xml:space="preserve">sp_SinhVien_Insert. Hệ thống kiểm tra ràng buộc: Nếu mã sinh viên đã </w:t>
      </w:r>
      <w:r>
        <w:rPr>
          <w:rFonts w:ascii="Times New Roman" w:hAnsi="Times New Roman" w:cs="Times New Roman"/>
          <w:sz w:val="26"/>
          <w:szCs w:val="26"/>
          <w:lang w:val="vi-VN"/>
        </w:rPr>
        <w:tab/>
      </w:r>
      <w:r>
        <w:rPr>
          <w:rFonts w:ascii="Times New Roman" w:hAnsi="Times New Roman" w:cs="Times New Roman"/>
          <w:sz w:val="26"/>
          <w:szCs w:val="26"/>
          <w:lang w:val="vi-VN"/>
        </w:rPr>
        <w:t>tồn tại, sẽ hiển thị lỗi, nếu chưa thì sẽ ghi dữ liệu vào bảng SinhVien.</w:t>
      </w:r>
    </w:p>
    <w:p w14:paraId="438EC7A5">
      <w:pPr>
        <w:ind w:firstLine="720"/>
        <w:rPr>
          <w:rFonts w:ascii="Times New Roman" w:hAnsi="Times New Roman" w:cs="Times New Roman"/>
          <w:sz w:val="26"/>
          <w:szCs w:val="26"/>
          <w:lang w:val="vi-VN"/>
        </w:rPr>
      </w:pPr>
      <w:r>
        <w:rPr>
          <w:rFonts w:ascii="Times New Roman" w:hAnsi="Times New Roman" w:cs="Times New Roman"/>
          <w:sz w:val="26"/>
          <w:szCs w:val="26"/>
          <w:lang w:val="vi-VN"/>
        </w:rPr>
        <w:t>- Bước 4: Kết quả</w:t>
      </w:r>
    </w:p>
    <w:p w14:paraId="73F62507">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Hệ thống hiển thị messagebox thông báo thành công và tự động làm </w:t>
      </w:r>
      <w:r>
        <w:rPr>
          <w:rFonts w:ascii="Times New Roman" w:hAnsi="Times New Roman" w:cs="Times New Roman"/>
          <w:sz w:val="26"/>
          <w:szCs w:val="26"/>
          <w:lang w:val="vi-VN"/>
        </w:rPr>
        <w:tab/>
      </w:r>
      <w:r>
        <w:rPr>
          <w:rFonts w:ascii="Times New Roman" w:hAnsi="Times New Roman" w:cs="Times New Roman"/>
          <w:sz w:val="26"/>
          <w:szCs w:val="26"/>
          <w:lang w:val="vi-VN"/>
        </w:rPr>
        <w:t>mới bảng danh sách phía dưới.</w:t>
      </w:r>
    </w:p>
    <w:p w14:paraId="0D26869A">
      <w:pPr>
        <w:rPr>
          <w:rFonts w:ascii="Times New Roman" w:hAnsi="Times New Roman" w:cs="Times New Roman"/>
          <w:sz w:val="26"/>
          <w:szCs w:val="26"/>
          <w:lang w:val="vi-VN"/>
        </w:rPr>
      </w:pPr>
    </w:p>
    <w:p w14:paraId="1D3FC396">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299585" cy="2214245"/>
            <wp:effectExtent l="0" t="0" r="13335" b="10795"/>
            <wp:docPr id="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1"/>
                    <pic:cNvPicPr>
                      <a:picLocks noChangeAspect="1"/>
                    </pic:cNvPicPr>
                  </pic:nvPicPr>
                  <pic:blipFill>
                    <a:blip r:embed="rId92"/>
                    <a:stretch>
                      <a:fillRect/>
                    </a:stretch>
                  </pic:blipFill>
                  <pic:spPr>
                    <a:xfrm>
                      <a:off x="0" y="0"/>
                      <a:ext cx="4299585" cy="2214245"/>
                    </a:xfrm>
                    <a:prstGeom prst="rect">
                      <a:avLst/>
                    </a:prstGeom>
                    <a:noFill/>
                    <a:ln>
                      <a:noFill/>
                    </a:ln>
                  </pic:spPr>
                </pic:pic>
              </a:graphicData>
            </a:graphic>
          </wp:inline>
        </w:drawing>
      </w:r>
    </w:p>
    <w:p w14:paraId="0173E2ED">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87</w:t>
      </w:r>
      <w:r>
        <w:rPr>
          <w:rFonts w:ascii="Times New Roman" w:hAnsi="Times New Roman" w:cs="Times New Roman"/>
          <w:sz w:val="26"/>
          <w:szCs w:val="26"/>
        </w:rPr>
        <w:fldChar w:fldCharType="end"/>
      </w:r>
      <w:bookmarkStart w:id="130" w:name="_Toc1297"/>
      <w:r>
        <w:rPr>
          <w:rFonts w:ascii="Times New Roman" w:hAnsi="Times New Roman" w:cs="Times New Roman"/>
          <w:sz w:val="26"/>
          <w:szCs w:val="26"/>
          <w:lang w:val="vi-VN"/>
        </w:rPr>
        <w:t>: thêm sinh viên thành công và hiển thị dưới bảng</w:t>
      </w:r>
      <w:bookmarkEnd w:id="130"/>
    </w:p>
    <w:p w14:paraId="51B917F6">
      <w:pPr>
        <w:rPr>
          <w:rFonts w:ascii="Times New Roman" w:hAnsi="Times New Roman" w:cs="Times New Roman"/>
          <w:sz w:val="26"/>
          <w:szCs w:val="26"/>
          <w:lang w:val="vi-VN"/>
        </w:rPr>
      </w:pPr>
    </w:p>
    <w:p w14:paraId="1E81D150">
      <w:pPr>
        <w:rPr>
          <w:rFonts w:ascii="Times New Roman" w:hAnsi="Times New Roman" w:cs="Times New Roman"/>
          <w:sz w:val="26"/>
          <w:szCs w:val="26"/>
          <w:lang w:val="vi-VN"/>
        </w:rPr>
      </w:pPr>
      <w:r>
        <w:rPr>
          <w:rFonts w:ascii="Times New Roman" w:hAnsi="Times New Roman" w:cs="Times New Roman"/>
          <w:sz w:val="26"/>
          <w:szCs w:val="26"/>
          <w:lang w:val="vi-VN"/>
        </w:rPr>
        <w:t>b.2. Quy trình Cập nhật thông tin Sinh Viên</w:t>
      </w:r>
    </w:p>
    <w:p w14:paraId="27C5F525">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Chỉnh sửa các thông tin sai sót hoặc thay đổi trạng thái của sinh viên.</w:t>
      </w:r>
    </w:p>
    <w:p w14:paraId="546A6A97">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Các bước thực hiện</w:t>
      </w:r>
      <w:r>
        <w:rPr>
          <w:rFonts w:ascii="Times New Roman" w:hAnsi="Times New Roman" w:cs="Times New Roman"/>
          <w:sz w:val="26"/>
          <w:szCs w:val="26"/>
          <w:lang w:val="vi-VN"/>
        </w:rPr>
        <w:t>:</w:t>
      </w:r>
    </w:p>
    <w:p w14:paraId="28610E53">
      <w:pPr>
        <w:ind w:firstLine="720"/>
        <w:rPr>
          <w:rFonts w:ascii="Times New Roman" w:hAnsi="Times New Roman" w:cs="Times New Roman"/>
          <w:sz w:val="26"/>
          <w:szCs w:val="26"/>
          <w:lang w:val="vi-VN"/>
        </w:rPr>
      </w:pPr>
      <w:r>
        <w:rPr>
          <w:rFonts w:ascii="Times New Roman" w:hAnsi="Times New Roman" w:cs="Times New Roman"/>
          <w:sz w:val="26"/>
          <w:szCs w:val="26"/>
          <w:lang w:val="vi-VN"/>
        </w:rPr>
        <w:t>- Bước 1: Chọn đối tượng</w:t>
      </w:r>
    </w:p>
    <w:p w14:paraId="4B0B3402">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Admin nhấp chuột chọn một dòng sinh viên trên bảng Treeview.</w:t>
      </w:r>
    </w:p>
    <w:p w14:paraId="33D8D99A">
      <w:pPr>
        <w:ind w:left="720"/>
        <w:rPr>
          <w:rFonts w:ascii="Times New Roman" w:hAnsi="Times New Roman" w:cs="Times New Roman"/>
          <w:sz w:val="26"/>
          <w:szCs w:val="26"/>
          <w:lang w:val="vi-VN"/>
        </w:rPr>
      </w:pPr>
      <w:r>
        <w:rPr>
          <w:rFonts w:ascii="Times New Roman" w:hAnsi="Times New Roman" w:cs="Times New Roman"/>
          <w:sz w:val="26"/>
          <w:szCs w:val="26"/>
          <w:lang w:val="vi-VN"/>
        </w:rPr>
        <w:t>- Bước 2: Đổi dữ liệu</w:t>
      </w:r>
    </w:p>
    <w:p w14:paraId="3CFD98EE">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Hệ thống tự động trích xuất dữ liệu từ dòng đã chọn và điền ngược lại </w:t>
      </w:r>
      <w:r>
        <w:rPr>
          <w:rFonts w:ascii="Times New Roman" w:hAnsi="Times New Roman" w:cs="Times New Roman"/>
          <w:sz w:val="26"/>
          <w:szCs w:val="26"/>
          <w:lang w:val="vi-VN"/>
        </w:rPr>
        <w:tab/>
      </w:r>
      <w:r>
        <w:rPr>
          <w:rFonts w:ascii="Times New Roman" w:hAnsi="Times New Roman" w:cs="Times New Roman"/>
          <w:sz w:val="26"/>
          <w:szCs w:val="26"/>
          <w:lang w:val="vi-VN"/>
        </w:rPr>
        <w:t>vào ô nhập liệu phía dưới.</w:t>
      </w:r>
    </w:p>
    <w:p w14:paraId="4E792DC0">
      <w:pPr>
        <w:ind w:firstLine="720"/>
        <w:rPr>
          <w:rFonts w:ascii="Times New Roman" w:hAnsi="Times New Roman" w:cs="Times New Roman"/>
          <w:sz w:val="26"/>
          <w:szCs w:val="26"/>
          <w:lang w:val="vi-VN"/>
        </w:rPr>
      </w:pPr>
      <w:r>
        <w:rPr>
          <w:rFonts w:ascii="Times New Roman" w:hAnsi="Times New Roman" w:cs="Times New Roman"/>
          <w:sz w:val="26"/>
          <w:szCs w:val="26"/>
          <w:lang w:val="vi-VN"/>
        </w:rPr>
        <w:t>- Bước 3: Chỉnh sửa:</w:t>
      </w:r>
    </w:p>
    <w:p w14:paraId="246B0DC2">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Admin thực hiện thay đổi thông tin (ví dụ thay đổi Lớp hoặc họ tên).</w:t>
      </w:r>
    </w:p>
    <w:p w14:paraId="1F70DF4D">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586605" cy="2277110"/>
            <wp:effectExtent l="0" t="0" r="635" b="8890"/>
            <wp:docPr id="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2"/>
                    <pic:cNvPicPr>
                      <a:picLocks noChangeAspect="1"/>
                    </pic:cNvPicPr>
                  </pic:nvPicPr>
                  <pic:blipFill>
                    <a:blip r:embed="rId93"/>
                    <a:stretch>
                      <a:fillRect/>
                    </a:stretch>
                  </pic:blipFill>
                  <pic:spPr>
                    <a:xfrm>
                      <a:off x="0" y="0"/>
                      <a:ext cx="4586605" cy="2277110"/>
                    </a:xfrm>
                    <a:prstGeom prst="rect">
                      <a:avLst/>
                    </a:prstGeom>
                    <a:noFill/>
                    <a:ln>
                      <a:noFill/>
                    </a:ln>
                  </pic:spPr>
                </pic:pic>
              </a:graphicData>
            </a:graphic>
          </wp:inline>
        </w:drawing>
      </w:r>
    </w:p>
    <w:p w14:paraId="53CD57BB">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88</w:t>
      </w:r>
      <w:r>
        <w:rPr>
          <w:rFonts w:ascii="Times New Roman" w:hAnsi="Times New Roman" w:cs="Times New Roman"/>
          <w:sz w:val="26"/>
          <w:szCs w:val="26"/>
        </w:rPr>
        <w:fldChar w:fldCharType="end"/>
      </w:r>
      <w:bookmarkStart w:id="131" w:name="_Toc11002"/>
      <w:r>
        <w:rPr>
          <w:rFonts w:ascii="Times New Roman" w:hAnsi="Times New Roman" w:cs="Times New Roman"/>
          <w:sz w:val="26"/>
          <w:szCs w:val="26"/>
          <w:lang w:val="vi-VN"/>
        </w:rPr>
        <w:t>: Sửa lại mã lớp</w:t>
      </w:r>
      <w:bookmarkEnd w:id="131"/>
    </w:p>
    <w:p w14:paraId="098F7417">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Bước 4: Xác nhận</w:t>
      </w:r>
    </w:p>
    <w:p w14:paraId="094C281B">
      <w:pPr>
        <w:ind w:left="720" w:firstLine="720"/>
        <w:jc w:val="both"/>
        <w:rPr>
          <w:rFonts w:ascii="Times New Roman" w:hAnsi="Times New Roman" w:cs="Times New Roman"/>
          <w:sz w:val="26"/>
          <w:szCs w:val="26"/>
          <w:lang w:val="vi-VN"/>
        </w:rPr>
      </w:pPr>
      <w:r>
        <w:rPr>
          <w:rFonts w:ascii="Times New Roman" w:hAnsi="Times New Roman" w:cs="Times New Roman"/>
          <w:sz w:val="26"/>
          <w:szCs w:val="26"/>
          <w:lang w:val="vi-VN"/>
        </w:rPr>
        <w:t>+Nhấn nút “Cập nhật”.</w:t>
      </w:r>
    </w:p>
    <w:p w14:paraId="6C3193E7">
      <w:pPr>
        <w:ind w:left="720" w:firstLine="720"/>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245610" cy="2452370"/>
            <wp:effectExtent l="0" t="0" r="6350" b="1270"/>
            <wp:docPr id="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3"/>
                    <pic:cNvPicPr>
                      <a:picLocks noChangeAspect="1"/>
                    </pic:cNvPicPr>
                  </pic:nvPicPr>
                  <pic:blipFill>
                    <a:blip r:embed="rId94"/>
                    <a:stretch>
                      <a:fillRect/>
                    </a:stretch>
                  </pic:blipFill>
                  <pic:spPr>
                    <a:xfrm>
                      <a:off x="0" y="0"/>
                      <a:ext cx="4245610" cy="2452370"/>
                    </a:xfrm>
                    <a:prstGeom prst="rect">
                      <a:avLst/>
                    </a:prstGeom>
                    <a:noFill/>
                    <a:ln>
                      <a:noFill/>
                    </a:ln>
                  </pic:spPr>
                </pic:pic>
              </a:graphicData>
            </a:graphic>
          </wp:inline>
        </w:drawing>
      </w:r>
    </w:p>
    <w:p w14:paraId="6E231FD8">
      <w:pPr>
        <w:pStyle w:val="23"/>
        <w:ind w:left="720" w:firstLine="720"/>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89</w:t>
      </w:r>
      <w:r>
        <w:rPr>
          <w:rFonts w:ascii="Times New Roman" w:hAnsi="Times New Roman" w:cs="Times New Roman"/>
          <w:sz w:val="26"/>
          <w:szCs w:val="26"/>
        </w:rPr>
        <w:fldChar w:fldCharType="end"/>
      </w:r>
      <w:bookmarkStart w:id="132" w:name="_Toc16473"/>
      <w:r>
        <w:rPr>
          <w:rFonts w:ascii="Times New Roman" w:hAnsi="Times New Roman" w:cs="Times New Roman"/>
          <w:sz w:val="26"/>
          <w:szCs w:val="26"/>
          <w:lang w:val="vi-VN"/>
        </w:rPr>
        <w:t>: Cập nhật dữ liệu cho Sinh viên thành công</w:t>
      </w:r>
      <w:bookmarkEnd w:id="132"/>
    </w:p>
    <w:p w14:paraId="41D38EF3">
      <w:pPr>
        <w:rPr>
          <w:rFonts w:ascii="Times New Roman" w:hAnsi="Times New Roman" w:cs="Times New Roman"/>
          <w:lang w:val="vi-VN"/>
        </w:rPr>
      </w:pPr>
    </w:p>
    <w:p w14:paraId="420D9A14">
      <w:pPr>
        <w:numPr>
          <w:ilvl w:val="0"/>
          <w:numId w:val="18"/>
        </w:numPr>
        <w:jc w:val="both"/>
        <w:rPr>
          <w:rFonts w:ascii="Times New Roman" w:hAnsi="Times New Roman" w:cs="Times New Roman"/>
          <w:sz w:val="26"/>
          <w:szCs w:val="26"/>
          <w:lang w:val="vi-VN"/>
        </w:rPr>
      </w:pPr>
      <w:r>
        <w:rPr>
          <w:rFonts w:ascii="Times New Roman" w:hAnsi="Times New Roman" w:cs="Times New Roman"/>
          <w:sz w:val="26"/>
          <w:szCs w:val="26"/>
          <w:lang w:val="vi-VN"/>
        </w:rPr>
        <w:t>Xử lý Backend: Python gọi Stored Procedure sp_SinhVien_Update để thực hiên lệnh Update trong SQL Server.</w:t>
      </w:r>
    </w:p>
    <w:p w14:paraId="0898E036">
      <w:pPr>
        <w:rPr>
          <w:rFonts w:ascii="Times New Roman" w:hAnsi="Times New Roman" w:cs="Times New Roman"/>
          <w:sz w:val="26"/>
          <w:szCs w:val="26"/>
          <w:lang w:val="vi-VN"/>
        </w:rPr>
      </w:pPr>
    </w:p>
    <w:p w14:paraId="39E09242">
      <w:pPr>
        <w:rPr>
          <w:rFonts w:ascii="Times New Roman" w:hAnsi="Times New Roman" w:cs="Times New Roman"/>
          <w:sz w:val="26"/>
          <w:szCs w:val="26"/>
          <w:lang w:val="vi-VN"/>
        </w:rPr>
      </w:pPr>
      <w:r>
        <w:rPr>
          <w:rFonts w:ascii="Times New Roman" w:hAnsi="Times New Roman" w:cs="Times New Roman"/>
          <w:sz w:val="26"/>
          <w:szCs w:val="26"/>
          <w:lang w:val="vi-VN"/>
        </w:rPr>
        <w:t>b.3. Quy trình xóa sinh viên</w:t>
      </w:r>
    </w:p>
    <w:p w14:paraId="3EA899FC">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Loại bỏ hồ sơ sinh viên khỏi hệ thống.</w:t>
      </w:r>
    </w:p>
    <w:p w14:paraId="602613DD">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Các bước thực hiện</w:t>
      </w:r>
      <w:r>
        <w:rPr>
          <w:rFonts w:ascii="Times New Roman" w:hAnsi="Times New Roman" w:cs="Times New Roman"/>
          <w:sz w:val="26"/>
          <w:szCs w:val="26"/>
          <w:lang w:val="vi-VN"/>
        </w:rPr>
        <w:t>:</w:t>
      </w:r>
    </w:p>
    <w:p w14:paraId="075BDDDA">
      <w:pPr>
        <w:ind w:firstLine="720"/>
        <w:rPr>
          <w:rFonts w:ascii="Times New Roman" w:hAnsi="Times New Roman" w:cs="Times New Roman"/>
          <w:sz w:val="26"/>
          <w:szCs w:val="26"/>
          <w:lang w:val="vi-VN"/>
        </w:rPr>
      </w:pPr>
      <w:r>
        <w:rPr>
          <w:rFonts w:ascii="Times New Roman" w:hAnsi="Times New Roman" w:cs="Times New Roman"/>
          <w:sz w:val="26"/>
          <w:szCs w:val="26"/>
          <w:lang w:val="vi-VN"/>
        </w:rPr>
        <w:t>- Bước 1: Chọn đối tượng</w:t>
      </w:r>
    </w:p>
    <w:p w14:paraId="25888A15">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+Nhấp chọn sinh viên cần xóa trong bảng danh sách.</w:t>
      </w:r>
    </w:p>
    <w:p w14:paraId="41AF0873">
      <w:pPr>
        <w:ind w:left="720" w:firstLine="720"/>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363085" cy="2244725"/>
            <wp:effectExtent l="0" t="0" r="10795" b="10795"/>
            <wp:docPr id="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4"/>
                    <pic:cNvPicPr>
                      <a:picLocks noChangeAspect="1"/>
                    </pic:cNvPicPr>
                  </pic:nvPicPr>
                  <pic:blipFill>
                    <a:blip r:embed="rId95"/>
                    <a:stretch>
                      <a:fillRect/>
                    </a:stretch>
                  </pic:blipFill>
                  <pic:spPr>
                    <a:xfrm>
                      <a:off x="0" y="0"/>
                      <a:ext cx="4363085" cy="2244725"/>
                    </a:xfrm>
                    <a:prstGeom prst="rect">
                      <a:avLst/>
                    </a:prstGeom>
                    <a:noFill/>
                    <a:ln>
                      <a:noFill/>
                    </a:ln>
                  </pic:spPr>
                </pic:pic>
              </a:graphicData>
            </a:graphic>
          </wp:inline>
        </w:drawing>
      </w:r>
    </w:p>
    <w:p w14:paraId="54581113">
      <w:pPr>
        <w:pStyle w:val="23"/>
        <w:ind w:left="720" w:firstLine="720"/>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90</w:t>
      </w:r>
      <w:r>
        <w:rPr>
          <w:rFonts w:ascii="Times New Roman" w:hAnsi="Times New Roman" w:cs="Times New Roman"/>
          <w:sz w:val="26"/>
          <w:szCs w:val="26"/>
        </w:rPr>
        <w:fldChar w:fldCharType="end"/>
      </w:r>
      <w:bookmarkStart w:id="133" w:name="_Toc14544"/>
      <w:r>
        <w:rPr>
          <w:rFonts w:ascii="Times New Roman" w:hAnsi="Times New Roman" w:cs="Times New Roman"/>
          <w:sz w:val="26"/>
          <w:szCs w:val="26"/>
          <w:lang w:val="vi-VN"/>
        </w:rPr>
        <w:t>: Chọn sinh viên muốn xóa</w:t>
      </w:r>
      <w:bookmarkEnd w:id="133"/>
    </w:p>
    <w:p w14:paraId="44CA99F7">
      <w:pPr>
        <w:rPr>
          <w:rFonts w:ascii="Times New Roman" w:hAnsi="Times New Roman" w:cs="Times New Roman"/>
          <w:sz w:val="26"/>
          <w:szCs w:val="26"/>
          <w:lang w:val="vi-VN"/>
        </w:rPr>
      </w:pPr>
    </w:p>
    <w:p w14:paraId="29E82F1C">
      <w:pPr>
        <w:ind w:firstLine="720"/>
        <w:rPr>
          <w:rFonts w:ascii="Times New Roman" w:hAnsi="Times New Roman" w:cs="Times New Roman"/>
          <w:sz w:val="26"/>
          <w:szCs w:val="26"/>
          <w:lang w:val="vi-VN"/>
        </w:rPr>
      </w:pPr>
      <w:r>
        <w:rPr>
          <w:rFonts w:ascii="Times New Roman" w:hAnsi="Times New Roman" w:cs="Times New Roman"/>
          <w:sz w:val="26"/>
          <w:szCs w:val="26"/>
          <w:lang w:val="vi-VN"/>
        </w:rPr>
        <w:t>- Bước 2: Kích hoạt</w:t>
      </w:r>
    </w:p>
    <w:p w14:paraId="5FEC88FC">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+Nhấn nút “Xóa SV”.</w:t>
      </w:r>
    </w:p>
    <w:p w14:paraId="451D5414">
      <w:pPr>
        <w:ind w:left="720"/>
        <w:rPr>
          <w:rFonts w:ascii="Times New Roman" w:hAnsi="Times New Roman" w:cs="Times New Roman"/>
          <w:sz w:val="26"/>
          <w:szCs w:val="26"/>
          <w:lang w:val="vi-VN"/>
        </w:rPr>
      </w:pPr>
      <w:r>
        <w:rPr>
          <w:rFonts w:ascii="Times New Roman" w:hAnsi="Times New Roman" w:cs="Times New Roman"/>
          <w:sz w:val="26"/>
          <w:szCs w:val="26"/>
          <w:lang w:val="vi-VN"/>
        </w:rPr>
        <w:t>Bước 3: Xác nhận an toàn</w:t>
      </w:r>
    </w:p>
    <w:p w14:paraId="41E9F07C">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Một cửa sổ cảnh báo hiện ra: “Bạn có chắc muốn xóa sinh viên này </w:t>
      </w:r>
      <w:r>
        <w:rPr>
          <w:rFonts w:ascii="Times New Roman" w:hAnsi="Times New Roman" w:cs="Times New Roman"/>
          <w:sz w:val="26"/>
          <w:szCs w:val="26"/>
          <w:lang w:val="vi-VN"/>
        </w:rPr>
        <w:tab/>
      </w:r>
      <w:r>
        <w:rPr>
          <w:rFonts w:ascii="Times New Roman" w:hAnsi="Times New Roman" w:cs="Times New Roman"/>
          <w:sz w:val="26"/>
          <w:szCs w:val="26"/>
          <w:lang w:val="vi-VN"/>
        </w:rPr>
        <w:t>không ?”.</w:t>
      </w:r>
    </w:p>
    <w:p w14:paraId="5947DB1C">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400550" cy="2627630"/>
            <wp:effectExtent l="0" t="0" r="3810" b="8890"/>
            <wp:docPr id="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5"/>
                    <pic:cNvPicPr>
                      <a:picLocks noChangeAspect="1"/>
                    </pic:cNvPicPr>
                  </pic:nvPicPr>
                  <pic:blipFill>
                    <a:blip r:embed="rId96"/>
                    <a:stretch>
                      <a:fillRect/>
                    </a:stretch>
                  </pic:blipFill>
                  <pic:spPr>
                    <a:xfrm>
                      <a:off x="0" y="0"/>
                      <a:ext cx="4400550" cy="2627630"/>
                    </a:xfrm>
                    <a:prstGeom prst="rect">
                      <a:avLst/>
                    </a:prstGeom>
                    <a:noFill/>
                    <a:ln>
                      <a:noFill/>
                    </a:ln>
                  </pic:spPr>
                </pic:pic>
              </a:graphicData>
            </a:graphic>
          </wp:inline>
        </w:drawing>
      </w:r>
    </w:p>
    <w:p w14:paraId="70B3C830">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91</w:t>
      </w:r>
      <w:r>
        <w:rPr>
          <w:rFonts w:ascii="Times New Roman" w:hAnsi="Times New Roman" w:cs="Times New Roman"/>
          <w:sz w:val="26"/>
          <w:szCs w:val="26"/>
        </w:rPr>
        <w:fldChar w:fldCharType="end"/>
      </w:r>
      <w:bookmarkStart w:id="134" w:name="_Toc6292"/>
      <w:r>
        <w:rPr>
          <w:rFonts w:ascii="Times New Roman" w:hAnsi="Times New Roman" w:cs="Times New Roman"/>
          <w:sz w:val="26"/>
          <w:szCs w:val="26"/>
          <w:lang w:val="vi-VN"/>
        </w:rPr>
        <w:t>: Xác nhận xóa sinh viên</w:t>
      </w:r>
      <w:bookmarkEnd w:id="134"/>
    </w:p>
    <w:p w14:paraId="0B5F1816">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Xử lý Backend</w:t>
      </w:r>
      <w:r>
        <w:rPr>
          <w:rFonts w:ascii="Times New Roman" w:hAnsi="Times New Roman" w:cs="Times New Roman"/>
          <w:sz w:val="26"/>
          <w:szCs w:val="26"/>
          <w:lang w:val="vi-VN"/>
        </w:rPr>
        <w:t>: Nếu chọn “Có”, Python sẽ thực thi câu lệnh sp_SinhVien_Delete.</w:t>
      </w:r>
    </w:p>
    <w:p w14:paraId="4EA30546">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quả</w:t>
      </w:r>
      <w:r>
        <w:rPr>
          <w:rFonts w:ascii="Times New Roman" w:hAnsi="Times New Roman" w:cs="Times New Roman"/>
          <w:sz w:val="26"/>
          <w:szCs w:val="26"/>
          <w:lang w:val="vi-VN"/>
        </w:rPr>
        <w:t>: Dòng dữ liệu biến mât khỏi bảng và hồ sơ bị xóa khỏi SQL Server.</w:t>
      </w:r>
    </w:p>
    <w:p w14:paraId="768AA8F4">
      <w:pPr>
        <w:jc w:val="center"/>
        <w:rPr>
          <w:rFonts w:ascii="Times New Roman" w:hAnsi="Times New Roman" w:cs="Times New Roman"/>
        </w:rPr>
      </w:pPr>
      <w:r>
        <w:rPr>
          <w:rFonts w:ascii="Times New Roman" w:hAnsi="Times New Roman" w:cs="Times New Roman"/>
          <w:lang w:eastAsia="en-US"/>
        </w:rPr>
        <w:drawing>
          <wp:inline distT="0" distB="0" distL="114300" distR="114300">
            <wp:extent cx="4871085" cy="2441575"/>
            <wp:effectExtent l="0" t="0" r="5715" b="12065"/>
            <wp:docPr id="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6"/>
                    <pic:cNvPicPr>
                      <a:picLocks noChangeAspect="1"/>
                    </pic:cNvPicPr>
                  </pic:nvPicPr>
                  <pic:blipFill>
                    <a:blip r:embed="rId97"/>
                    <a:stretch>
                      <a:fillRect/>
                    </a:stretch>
                  </pic:blipFill>
                  <pic:spPr>
                    <a:xfrm>
                      <a:off x="0" y="0"/>
                      <a:ext cx="4871085" cy="2441575"/>
                    </a:xfrm>
                    <a:prstGeom prst="rect">
                      <a:avLst/>
                    </a:prstGeom>
                    <a:noFill/>
                    <a:ln>
                      <a:noFill/>
                    </a:ln>
                  </pic:spPr>
                </pic:pic>
              </a:graphicData>
            </a:graphic>
          </wp:inline>
        </w:drawing>
      </w:r>
    </w:p>
    <w:p w14:paraId="0D10CDF7">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92</w:t>
      </w:r>
      <w:r>
        <w:rPr>
          <w:rFonts w:ascii="Times New Roman" w:hAnsi="Times New Roman" w:cs="Times New Roman"/>
          <w:sz w:val="26"/>
          <w:szCs w:val="26"/>
        </w:rPr>
        <w:fldChar w:fldCharType="end"/>
      </w:r>
      <w:bookmarkStart w:id="135" w:name="_Toc13599"/>
      <w:r>
        <w:rPr>
          <w:rFonts w:ascii="Times New Roman" w:hAnsi="Times New Roman" w:cs="Times New Roman"/>
          <w:sz w:val="26"/>
          <w:szCs w:val="26"/>
          <w:lang w:val="vi-VN"/>
        </w:rPr>
        <w:t>: Xóa sinh viên thành công</w:t>
      </w:r>
      <w:bookmarkEnd w:id="135"/>
    </w:p>
    <w:p w14:paraId="500BD3FA">
      <w:pPr>
        <w:rPr>
          <w:rFonts w:ascii="Times New Roman" w:hAnsi="Times New Roman" w:cs="Times New Roman"/>
          <w:sz w:val="26"/>
          <w:szCs w:val="26"/>
          <w:lang w:val="vi-VN"/>
        </w:rPr>
      </w:pPr>
    </w:p>
    <w:p w14:paraId="63710099">
      <w:pPr>
        <w:rPr>
          <w:rFonts w:ascii="Times New Roman" w:hAnsi="Times New Roman" w:cs="Times New Roman"/>
          <w:sz w:val="26"/>
          <w:szCs w:val="26"/>
          <w:lang w:val="vi-VN"/>
        </w:rPr>
      </w:pPr>
      <w:r>
        <w:rPr>
          <w:rFonts w:ascii="Times New Roman" w:hAnsi="Times New Roman" w:cs="Times New Roman"/>
          <w:sz w:val="26"/>
          <w:szCs w:val="26"/>
          <w:lang w:val="vi-VN"/>
        </w:rPr>
        <w:t>b.4. Quy trình Tìm kiếm sinh viên</w:t>
      </w:r>
    </w:p>
    <w:p w14:paraId="4D2575B3">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Truy xuất nhanh hồ hơ sinhviên trong danh sách hàng nghìn bản ghi.</w:t>
      </w:r>
    </w:p>
    <w:p w14:paraId="7D12C36B">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Các bước thực hiện</w:t>
      </w:r>
      <w:r>
        <w:rPr>
          <w:rFonts w:ascii="Times New Roman" w:hAnsi="Times New Roman" w:cs="Times New Roman"/>
          <w:sz w:val="26"/>
          <w:szCs w:val="26"/>
          <w:lang w:val="vi-VN"/>
        </w:rPr>
        <w:t>:</w:t>
      </w:r>
    </w:p>
    <w:p w14:paraId="2CDF62B2">
      <w:pPr>
        <w:ind w:firstLine="720"/>
        <w:rPr>
          <w:rFonts w:ascii="Times New Roman" w:hAnsi="Times New Roman" w:cs="Times New Roman"/>
          <w:sz w:val="26"/>
          <w:szCs w:val="26"/>
          <w:lang w:val="vi-VN"/>
        </w:rPr>
      </w:pPr>
      <w:r>
        <w:rPr>
          <w:rFonts w:ascii="Times New Roman" w:hAnsi="Times New Roman" w:cs="Times New Roman"/>
          <w:sz w:val="26"/>
          <w:szCs w:val="26"/>
          <w:lang w:val="vi-VN"/>
        </w:rPr>
        <w:t>- Bước 1: Nhập từ khóa</w:t>
      </w:r>
    </w:p>
    <w:p w14:paraId="0B8BF953">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Admin nhập Tên hoặc Mã sinh viên vào ô tìm kiếm ở giữa giao diện.</w:t>
      </w:r>
    </w:p>
    <w:p w14:paraId="1755B841">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241800" cy="2289175"/>
            <wp:effectExtent l="0" t="0" r="10160" b="12065"/>
            <wp:docPr id="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7"/>
                    <pic:cNvPicPr>
                      <a:picLocks noChangeAspect="1"/>
                    </pic:cNvPicPr>
                  </pic:nvPicPr>
                  <pic:blipFill>
                    <a:blip r:embed="rId98"/>
                    <a:stretch>
                      <a:fillRect/>
                    </a:stretch>
                  </pic:blipFill>
                  <pic:spPr>
                    <a:xfrm>
                      <a:off x="0" y="0"/>
                      <a:ext cx="4241800" cy="2289175"/>
                    </a:xfrm>
                    <a:prstGeom prst="rect">
                      <a:avLst/>
                    </a:prstGeom>
                    <a:noFill/>
                    <a:ln>
                      <a:noFill/>
                    </a:ln>
                  </pic:spPr>
                </pic:pic>
              </a:graphicData>
            </a:graphic>
          </wp:inline>
        </w:drawing>
      </w:r>
    </w:p>
    <w:p w14:paraId="34E7DFDB">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93</w:t>
      </w:r>
      <w:r>
        <w:rPr>
          <w:rFonts w:ascii="Times New Roman" w:hAnsi="Times New Roman" w:cs="Times New Roman"/>
          <w:sz w:val="26"/>
          <w:szCs w:val="26"/>
        </w:rPr>
        <w:fldChar w:fldCharType="end"/>
      </w:r>
      <w:bookmarkStart w:id="136" w:name="_Toc23695"/>
      <w:r>
        <w:rPr>
          <w:rFonts w:ascii="Times New Roman" w:hAnsi="Times New Roman" w:cs="Times New Roman"/>
          <w:sz w:val="26"/>
          <w:szCs w:val="26"/>
          <w:lang w:val="vi-VN"/>
        </w:rPr>
        <w:t>: Nhập mã sinh viên cần tìm</w:t>
      </w:r>
      <w:bookmarkEnd w:id="136"/>
    </w:p>
    <w:p w14:paraId="1AF61739">
      <w:pPr>
        <w:ind w:firstLine="720"/>
        <w:rPr>
          <w:rFonts w:ascii="Times New Roman" w:hAnsi="Times New Roman" w:cs="Times New Roman"/>
          <w:sz w:val="26"/>
          <w:szCs w:val="26"/>
          <w:lang w:val="vi-VN"/>
        </w:rPr>
      </w:pPr>
    </w:p>
    <w:p w14:paraId="05136756">
      <w:pPr>
        <w:ind w:firstLine="720"/>
        <w:rPr>
          <w:rFonts w:ascii="Times New Roman" w:hAnsi="Times New Roman" w:cs="Times New Roman"/>
          <w:sz w:val="26"/>
          <w:szCs w:val="26"/>
          <w:lang w:val="vi-VN"/>
        </w:rPr>
      </w:pPr>
      <w:r>
        <w:rPr>
          <w:rFonts w:ascii="Times New Roman" w:hAnsi="Times New Roman" w:cs="Times New Roman"/>
          <w:sz w:val="26"/>
          <w:szCs w:val="26"/>
          <w:lang w:val="vi-VN"/>
        </w:rPr>
        <w:t>- Bước 2: Kích hoạt</w:t>
      </w:r>
    </w:p>
    <w:p w14:paraId="7A15B151">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Nhấn nút “Tìm”</w:t>
      </w:r>
    </w:p>
    <w:p w14:paraId="32D62751">
      <w:pPr>
        <w:ind w:left="720"/>
        <w:rPr>
          <w:rFonts w:ascii="Times New Roman" w:hAnsi="Times New Roman" w:cs="Times New Roman"/>
          <w:sz w:val="26"/>
          <w:szCs w:val="26"/>
          <w:lang w:val="vi-VN"/>
        </w:rPr>
      </w:pPr>
      <w:r>
        <w:rPr>
          <w:rFonts w:ascii="Times New Roman" w:hAnsi="Times New Roman" w:cs="Times New Roman"/>
          <w:sz w:val="26"/>
          <w:szCs w:val="26"/>
          <w:lang w:val="vi-VN"/>
        </w:rPr>
        <w:t>- Bước 3: Xử lý Backend</w:t>
      </w:r>
    </w:p>
    <w:p w14:paraId="47A089C7">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Python thực thi câu lệnh SQL: Select * from SinhVien Where HoTen </w:t>
      </w:r>
      <w:r>
        <w:rPr>
          <w:rFonts w:ascii="Times New Roman" w:hAnsi="Times New Roman" w:cs="Times New Roman"/>
          <w:sz w:val="26"/>
          <w:szCs w:val="26"/>
          <w:lang w:val="vi-VN"/>
        </w:rPr>
        <w:tab/>
      </w:r>
      <w:r>
        <w:rPr>
          <w:rFonts w:ascii="Times New Roman" w:hAnsi="Times New Roman" w:cs="Times New Roman"/>
          <w:sz w:val="26"/>
          <w:szCs w:val="26"/>
          <w:lang w:val="vi-VN"/>
        </w:rPr>
        <w:t>Like %từ_khóa% Or MaSV Like %từ_khóa%.</w:t>
      </w:r>
    </w:p>
    <w:p w14:paraId="4A68A63D">
      <w:pPr>
        <w:ind w:firstLine="720"/>
        <w:rPr>
          <w:rFonts w:ascii="Times New Roman" w:hAnsi="Times New Roman" w:cs="Times New Roman"/>
          <w:sz w:val="26"/>
          <w:szCs w:val="26"/>
          <w:lang w:val="vi-VN"/>
        </w:rPr>
      </w:pPr>
      <w:r>
        <w:rPr>
          <w:rFonts w:ascii="Times New Roman" w:hAnsi="Times New Roman" w:cs="Times New Roman"/>
          <w:sz w:val="26"/>
          <w:szCs w:val="26"/>
          <w:lang w:val="vi-VN"/>
        </w:rPr>
        <w:t>-Bước 4: Hiển thị</w:t>
      </w:r>
    </w:p>
    <w:p w14:paraId="26872C44">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Bảng Treeview sẽ xóa toàn bộ dữ liệu hiện tại và chỉ </w:t>
      </w:r>
      <w:r>
        <w:rPr>
          <w:rFonts w:ascii="Times New Roman" w:hAnsi="Times New Roman" w:cs="Times New Roman"/>
          <w:sz w:val="26"/>
          <w:szCs w:val="26"/>
          <w:lang w:val="vi-VN"/>
        </w:rPr>
        <w:tab/>
      </w:r>
      <w:r>
        <w:rPr>
          <w:rFonts w:ascii="Times New Roman" w:hAnsi="Times New Roman" w:cs="Times New Roman"/>
          <w:sz w:val="26"/>
          <w:szCs w:val="26"/>
          <w:lang w:val="vi-VN"/>
        </w:rPr>
        <w:t xml:space="preserve">hiện thị những </w:t>
      </w:r>
      <w:r>
        <w:rPr>
          <w:rFonts w:ascii="Times New Roman" w:hAnsi="Times New Roman" w:cs="Times New Roman"/>
          <w:sz w:val="26"/>
          <w:szCs w:val="26"/>
          <w:lang w:val="vi-VN"/>
        </w:rPr>
        <w:tab/>
      </w:r>
      <w:r>
        <w:rPr>
          <w:rFonts w:ascii="Times New Roman" w:hAnsi="Times New Roman" w:cs="Times New Roman"/>
          <w:sz w:val="26"/>
          <w:szCs w:val="26"/>
          <w:lang w:val="vi-VN"/>
        </w:rPr>
        <w:t>sinh viên khớp với từ khóa tìm kiếm.</w:t>
      </w:r>
    </w:p>
    <w:p w14:paraId="39A685D0">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423410" cy="2007235"/>
            <wp:effectExtent l="0" t="0" r="11430" b="4445"/>
            <wp:docPr id="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8"/>
                    <pic:cNvPicPr>
                      <a:picLocks noChangeAspect="1"/>
                    </pic:cNvPicPr>
                  </pic:nvPicPr>
                  <pic:blipFill>
                    <a:blip r:embed="rId99"/>
                    <a:stretch>
                      <a:fillRect/>
                    </a:stretch>
                  </pic:blipFill>
                  <pic:spPr>
                    <a:xfrm>
                      <a:off x="0" y="0"/>
                      <a:ext cx="4423410" cy="2007235"/>
                    </a:xfrm>
                    <a:prstGeom prst="rect">
                      <a:avLst/>
                    </a:prstGeom>
                    <a:noFill/>
                    <a:ln>
                      <a:noFill/>
                    </a:ln>
                  </pic:spPr>
                </pic:pic>
              </a:graphicData>
            </a:graphic>
          </wp:inline>
        </w:drawing>
      </w:r>
    </w:p>
    <w:p w14:paraId="25279904">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94</w:t>
      </w:r>
      <w:r>
        <w:rPr>
          <w:rFonts w:ascii="Times New Roman" w:hAnsi="Times New Roman" w:cs="Times New Roman"/>
          <w:sz w:val="26"/>
          <w:szCs w:val="26"/>
        </w:rPr>
        <w:fldChar w:fldCharType="end"/>
      </w:r>
      <w:bookmarkStart w:id="137" w:name="_Toc8392"/>
      <w:r>
        <w:rPr>
          <w:rFonts w:ascii="Times New Roman" w:hAnsi="Times New Roman" w:cs="Times New Roman"/>
          <w:sz w:val="26"/>
          <w:szCs w:val="26"/>
          <w:lang w:val="vi-VN"/>
        </w:rPr>
        <w:t>: Tìm kiếm thành công</w:t>
      </w:r>
      <w:bookmarkEnd w:id="137"/>
    </w:p>
    <w:p w14:paraId="1F4C8EC4">
      <w:pPr>
        <w:rPr>
          <w:rFonts w:ascii="Times New Roman" w:hAnsi="Times New Roman" w:cs="Times New Roman"/>
          <w:sz w:val="26"/>
          <w:szCs w:val="26"/>
          <w:lang w:val="vi-VN"/>
        </w:rPr>
      </w:pPr>
    </w:p>
    <w:p w14:paraId="1804EC4F">
      <w:pPr>
        <w:rPr>
          <w:rFonts w:ascii="Times New Roman" w:hAnsi="Times New Roman" w:cs="Times New Roman"/>
          <w:sz w:val="32"/>
          <w:szCs w:val="32"/>
          <w:lang w:val="vi-VN"/>
        </w:rPr>
      </w:pPr>
    </w:p>
    <w:p w14:paraId="64568312">
      <w:pPr>
        <w:rPr>
          <w:rFonts w:ascii="Times New Roman" w:hAnsi="Times New Roman" w:cs="Times New Roman"/>
          <w:sz w:val="32"/>
          <w:szCs w:val="32"/>
          <w:lang w:val="vi-VN"/>
        </w:rPr>
      </w:pPr>
    </w:p>
    <w:p w14:paraId="693F53B7">
      <w:pPr>
        <w:rPr>
          <w:rFonts w:ascii="Times New Roman" w:hAnsi="Times New Roman" w:cs="Times New Roman"/>
          <w:sz w:val="26"/>
          <w:szCs w:val="26"/>
          <w:lang w:val="vi-VN"/>
        </w:rPr>
      </w:pPr>
      <w:r>
        <w:rPr>
          <w:rFonts w:ascii="Times New Roman" w:hAnsi="Times New Roman" w:cs="Times New Roman"/>
          <w:sz w:val="26"/>
          <w:szCs w:val="26"/>
          <w:lang w:val="vi-VN"/>
        </w:rPr>
        <w:t>c, Chức năng: Báo cáo thống kê chi tiết</w:t>
      </w:r>
    </w:p>
    <w:p w14:paraId="21603F39">
      <w:pPr>
        <w:jc w:val="both"/>
        <w:rPr>
          <w:rFonts w:ascii="Times New Roman" w:hAnsi="Times New Roman" w:cs="Times New Roman"/>
          <w:sz w:val="26"/>
          <w:szCs w:val="26"/>
          <w:lang w:val="vi-VN"/>
        </w:rPr>
      </w:pPr>
      <w:r>
        <w:rPr>
          <w:rFonts w:ascii="Times New Roman" w:hAnsi="Times New Roman" w:cs="Times New Roman"/>
          <w:sz w:val="26"/>
          <w:szCs w:val="26"/>
          <w:lang w:val="vi-VN"/>
        </w:rPr>
        <w:t>Đây là chức năng quan trọng giúp phòng đào tạo đánh giá quy mô đào tạo và chất lượng học tập của sinh viên toàn trường thông qua các số liệu tổng hợp. Giao diện được thiết kế hiện đại với hệ thống nút chuyển đổi giúp Admin dễ dàng thay đổi giữa các loại báo cáo,</w:t>
      </w:r>
    </w:p>
    <w:p w14:paraId="46F65F66">
      <w:pPr>
        <w:rPr>
          <w:rFonts w:ascii="Times New Roman" w:hAnsi="Times New Roman" w:cs="Times New Roman"/>
          <w:sz w:val="26"/>
          <w:szCs w:val="26"/>
          <w:lang w:val="vi-VN"/>
        </w:rPr>
      </w:pPr>
    </w:p>
    <w:p w14:paraId="1FEF48DC">
      <w:pPr>
        <w:rPr>
          <w:rFonts w:ascii="Times New Roman" w:hAnsi="Times New Roman" w:cs="Times New Roman"/>
          <w:sz w:val="26"/>
          <w:szCs w:val="26"/>
          <w:lang w:val="vi-VN"/>
        </w:rPr>
      </w:pPr>
      <w:r>
        <w:rPr>
          <w:rFonts w:ascii="Times New Roman" w:hAnsi="Times New Roman" w:cs="Times New Roman"/>
          <w:sz w:val="26"/>
          <w:szCs w:val="26"/>
          <w:lang w:val="vi-VN"/>
        </w:rPr>
        <w:t>c.1. Thống kê Sĩ số lớp học</w:t>
      </w:r>
    </w:p>
    <w:p w14:paraId="51D22444">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Theo dõi số lượng sinh viên thực tế đang theo học tại từng lớp hành chính để có kế hoạch điều tiết nguồn lực và phòng học.</w:t>
      </w:r>
    </w:p>
    <w:p w14:paraId="3707DC69">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nối dữ liệu</w:t>
      </w:r>
      <w:r>
        <w:rPr>
          <w:rFonts w:ascii="Times New Roman" w:hAnsi="Times New Roman" w:cs="Times New Roman"/>
          <w:sz w:val="26"/>
          <w:szCs w:val="26"/>
          <w:lang w:val="vi-VN"/>
        </w:rPr>
        <w:t>: Gọi Stored Procedure sp_PDT_ThongKe_SiSo.</w:t>
      </w:r>
    </w:p>
    <w:p w14:paraId="171E26BC">
      <w:pPr>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Thao tác: Admin nhấn nút “Sĩ số lớp học”.</w:t>
      </w:r>
    </w:p>
    <w:p w14:paraId="0975191C">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Xử lý Backend</w:t>
      </w:r>
      <w:r>
        <w:rPr>
          <w:rFonts w:ascii="Times New Roman" w:hAnsi="Times New Roman" w:cs="Times New Roman"/>
          <w:sz w:val="26"/>
          <w:szCs w:val="26"/>
          <w:lang w:val="vi-VN"/>
        </w:rPr>
        <w:t>: SQL Server thực hiện đếm (COUNT) số  lượng sinh viên dựa trên mã lớp và trả về kết quả cho Python.</w:t>
      </w:r>
    </w:p>
    <w:p w14:paraId="705F98C6">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quả hiện thị</w:t>
      </w:r>
      <w:r>
        <w:rPr>
          <w:rFonts w:ascii="Times New Roman" w:hAnsi="Times New Roman" w:cs="Times New Roman"/>
          <w:sz w:val="26"/>
          <w:szCs w:val="26"/>
          <w:lang w:val="vi-VN"/>
        </w:rPr>
        <w:t>: Dữ liệu được hiển thị trên Treeview gồm 3 cột:</w:t>
      </w:r>
    </w:p>
    <w:p w14:paraId="021C8357">
      <w:pPr>
        <w:ind w:firstLine="720"/>
        <w:rPr>
          <w:rFonts w:ascii="Times New Roman" w:hAnsi="Times New Roman" w:cs="Times New Roman"/>
          <w:sz w:val="26"/>
          <w:szCs w:val="26"/>
          <w:lang w:val="vi-VN"/>
        </w:rPr>
      </w:pPr>
      <w:r>
        <w:rPr>
          <w:rFonts w:ascii="Times New Roman" w:hAnsi="Times New Roman" w:cs="Times New Roman"/>
          <w:sz w:val="26"/>
          <w:szCs w:val="26"/>
          <w:lang w:val="vi-VN"/>
        </w:rPr>
        <w:t>- 1. Mã Lớp: Mã định danh của lớp</w:t>
      </w:r>
    </w:p>
    <w:p w14:paraId="56626A31">
      <w:pPr>
        <w:ind w:firstLine="720"/>
        <w:rPr>
          <w:rFonts w:ascii="Times New Roman" w:hAnsi="Times New Roman" w:cs="Times New Roman"/>
          <w:sz w:val="26"/>
          <w:szCs w:val="26"/>
          <w:lang w:val="vi-VN"/>
        </w:rPr>
      </w:pPr>
      <w:r>
        <w:rPr>
          <w:rFonts w:ascii="Times New Roman" w:hAnsi="Times New Roman" w:cs="Times New Roman"/>
          <w:sz w:val="26"/>
          <w:szCs w:val="26"/>
          <w:lang w:val="vi-VN"/>
        </w:rPr>
        <w:t>- 2. Tên Lớp: Tên gọi chính thức.</w:t>
      </w:r>
    </w:p>
    <w:p w14:paraId="1ECE9BD8">
      <w:pPr>
        <w:ind w:firstLine="720"/>
        <w:rPr>
          <w:rFonts w:ascii="Times New Roman" w:hAnsi="Times New Roman" w:cs="Times New Roman"/>
          <w:sz w:val="26"/>
          <w:szCs w:val="26"/>
          <w:lang w:val="vi-VN"/>
        </w:rPr>
      </w:pPr>
      <w:r>
        <w:rPr>
          <w:rFonts w:ascii="Times New Roman" w:hAnsi="Times New Roman" w:cs="Times New Roman"/>
          <w:sz w:val="26"/>
          <w:szCs w:val="26"/>
          <w:lang w:val="vi-VN"/>
        </w:rPr>
        <w:t>- 3. Sĩ số sinh viên: Tổng số lượng sinh viên hiện có của lớp đó.</w:t>
      </w:r>
    </w:p>
    <w:p w14:paraId="62C5E5AE">
      <w:pPr>
        <w:ind w:firstLine="720"/>
        <w:rPr>
          <w:rFonts w:ascii="Times New Roman" w:hAnsi="Times New Roman" w:cs="Times New Roman"/>
          <w:sz w:val="26"/>
          <w:szCs w:val="26"/>
          <w:lang w:val="vi-VN"/>
        </w:rPr>
      </w:pPr>
    </w:p>
    <w:p w14:paraId="593517DF">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786630" cy="2523490"/>
            <wp:effectExtent l="0" t="0" r="13970" b="6350"/>
            <wp:docPr id="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9"/>
                    <pic:cNvPicPr>
                      <a:picLocks noChangeAspect="1"/>
                    </pic:cNvPicPr>
                  </pic:nvPicPr>
                  <pic:blipFill>
                    <a:blip r:embed="rId100"/>
                    <a:stretch>
                      <a:fillRect/>
                    </a:stretch>
                  </pic:blipFill>
                  <pic:spPr>
                    <a:xfrm>
                      <a:off x="0" y="0"/>
                      <a:ext cx="4786630" cy="2523490"/>
                    </a:xfrm>
                    <a:prstGeom prst="rect">
                      <a:avLst/>
                    </a:prstGeom>
                    <a:noFill/>
                    <a:ln>
                      <a:noFill/>
                    </a:ln>
                  </pic:spPr>
                </pic:pic>
              </a:graphicData>
            </a:graphic>
          </wp:inline>
        </w:drawing>
      </w:r>
    </w:p>
    <w:p w14:paraId="0AF5C370">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95</w:t>
      </w:r>
      <w:r>
        <w:rPr>
          <w:rFonts w:ascii="Times New Roman" w:hAnsi="Times New Roman" w:cs="Times New Roman"/>
          <w:sz w:val="26"/>
          <w:szCs w:val="26"/>
        </w:rPr>
        <w:fldChar w:fldCharType="end"/>
      </w:r>
      <w:bookmarkStart w:id="138" w:name="_Toc11471"/>
      <w:r>
        <w:rPr>
          <w:rFonts w:ascii="Times New Roman" w:hAnsi="Times New Roman" w:cs="Times New Roman"/>
          <w:sz w:val="26"/>
          <w:szCs w:val="26"/>
          <w:lang w:val="vi-VN"/>
        </w:rPr>
        <w:t>: Thống kê sĩ số sinh viên</w:t>
      </w:r>
      <w:bookmarkEnd w:id="138"/>
    </w:p>
    <w:p w14:paraId="18975E4C">
      <w:pPr>
        <w:rPr>
          <w:rFonts w:ascii="Times New Roman" w:hAnsi="Times New Roman" w:cs="Times New Roman"/>
          <w:sz w:val="26"/>
          <w:szCs w:val="26"/>
          <w:lang w:val="vi-VN"/>
        </w:rPr>
      </w:pPr>
    </w:p>
    <w:p w14:paraId="614A7CDB">
      <w:pPr>
        <w:rPr>
          <w:rFonts w:ascii="Times New Roman" w:hAnsi="Times New Roman" w:cs="Times New Roman"/>
          <w:sz w:val="32"/>
          <w:szCs w:val="32"/>
          <w:lang w:val="vi-VN"/>
        </w:rPr>
      </w:pPr>
    </w:p>
    <w:p w14:paraId="56A63026">
      <w:pPr>
        <w:rPr>
          <w:rFonts w:ascii="Times New Roman" w:hAnsi="Times New Roman" w:cs="Times New Roman"/>
          <w:sz w:val="26"/>
          <w:szCs w:val="26"/>
          <w:lang w:val="vi-VN"/>
        </w:rPr>
      </w:pPr>
      <w:r>
        <w:rPr>
          <w:rFonts w:ascii="Times New Roman" w:hAnsi="Times New Roman" w:cs="Times New Roman"/>
          <w:sz w:val="26"/>
          <w:szCs w:val="26"/>
          <w:lang w:val="vi-VN"/>
        </w:rPr>
        <w:t>c.2. Thống kê tỷ lệ Đạt/Rớt</w:t>
      </w:r>
    </w:p>
    <w:p w14:paraId="3F1C8E77">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Đánh giá chất lượng học tập của sinh viên và độ khó của các môn học.</w:t>
      </w:r>
    </w:p>
    <w:p w14:paraId="45420DE0">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nối dữ liệu</w:t>
      </w:r>
      <w:r>
        <w:rPr>
          <w:rFonts w:ascii="Times New Roman" w:hAnsi="Times New Roman" w:cs="Times New Roman"/>
          <w:sz w:val="26"/>
          <w:szCs w:val="26"/>
          <w:lang w:val="vi-VN"/>
        </w:rPr>
        <w:t>: Gọi Stored Procedure sp_PDT_ThongKe_KetQua.</w:t>
      </w:r>
    </w:p>
    <w:p w14:paraId="433102AA">
      <w:pPr>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Thao tác: Admin nhấn nút “Tỷ lê Đạt/Rớt”.</w:t>
      </w:r>
    </w:p>
    <w:p w14:paraId="797A1962">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Xử lý Backend</w:t>
      </w:r>
      <w:r>
        <w:rPr>
          <w:rFonts w:ascii="Times New Roman" w:hAnsi="Times New Roman" w:cs="Times New Roman"/>
          <w:sz w:val="26"/>
          <w:szCs w:val="26"/>
          <w:lang w:val="vi-VN"/>
        </w:rPr>
        <w:t>: Hệ thống sử dụng hàm CASE WHEN để phân loại điểm số (Tổng kết &gt;=5 là Đạt, &lt;5 là Rớt) và đếm số lượng bản ghi tương ứng.</w:t>
      </w:r>
    </w:p>
    <w:p w14:paraId="536108CD">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quả hiện thị</w:t>
      </w:r>
      <w:r>
        <w:rPr>
          <w:rFonts w:ascii="Times New Roman" w:hAnsi="Times New Roman" w:cs="Times New Roman"/>
          <w:sz w:val="26"/>
          <w:szCs w:val="26"/>
          <w:lang w:val="vi-VN"/>
        </w:rPr>
        <w:t>: Bảng dữ liệu sẽ thay đổi để hiện thị: Tên Lớp, Số lượng sinh viên Đạt, só lượng sinh viên Rớt.</w:t>
      </w:r>
    </w:p>
    <w:p w14:paraId="7002F0BD">
      <w:pPr>
        <w:rPr>
          <w:rFonts w:ascii="Times New Roman" w:hAnsi="Times New Roman" w:cs="Times New Roman"/>
          <w:sz w:val="26"/>
          <w:szCs w:val="26"/>
          <w:lang w:val="vi-VN"/>
        </w:rPr>
      </w:pPr>
    </w:p>
    <w:p w14:paraId="5EEF1C63">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629150" cy="2555240"/>
            <wp:effectExtent l="0" t="0" r="3810" b="5080"/>
            <wp:docPr id="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0"/>
                    <pic:cNvPicPr>
                      <a:picLocks noChangeAspect="1"/>
                    </pic:cNvPicPr>
                  </pic:nvPicPr>
                  <pic:blipFill>
                    <a:blip r:embed="rId101"/>
                    <a:stretch>
                      <a:fillRect/>
                    </a:stretch>
                  </pic:blipFill>
                  <pic:spPr>
                    <a:xfrm>
                      <a:off x="0" y="0"/>
                      <a:ext cx="4629150" cy="2555240"/>
                    </a:xfrm>
                    <a:prstGeom prst="rect">
                      <a:avLst/>
                    </a:prstGeom>
                    <a:noFill/>
                    <a:ln>
                      <a:noFill/>
                    </a:ln>
                  </pic:spPr>
                </pic:pic>
              </a:graphicData>
            </a:graphic>
          </wp:inline>
        </w:drawing>
      </w:r>
    </w:p>
    <w:p w14:paraId="69B40FE4">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96</w:t>
      </w:r>
      <w:r>
        <w:rPr>
          <w:rFonts w:ascii="Times New Roman" w:hAnsi="Times New Roman" w:cs="Times New Roman"/>
          <w:sz w:val="26"/>
          <w:szCs w:val="26"/>
        </w:rPr>
        <w:fldChar w:fldCharType="end"/>
      </w:r>
      <w:bookmarkStart w:id="139" w:name="_Toc32265"/>
      <w:r>
        <w:rPr>
          <w:rFonts w:ascii="Times New Roman" w:hAnsi="Times New Roman" w:cs="Times New Roman"/>
          <w:sz w:val="26"/>
          <w:szCs w:val="26"/>
          <w:lang w:val="vi-VN"/>
        </w:rPr>
        <w:t>: Thống kê tỷ lệ Đạt/Rớt</w:t>
      </w:r>
      <w:bookmarkEnd w:id="139"/>
    </w:p>
    <w:p w14:paraId="2F5D8820">
      <w:pPr>
        <w:rPr>
          <w:rFonts w:ascii="Times New Roman" w:hAnsi="Times New Roman" w:cs="Times New Roman"/>
          <w:sz w:val="26"/>
          <w:szCs w:val="26"/>
          <w:lang w:val="vi-VN"/>
        </w:rPr>
      </w:pPr>
    </w:p>
    <w:p w14:paraId="2EFE121C">
      <w:pPr>
        <w:rPr>
          <w:rFonts w:ascii="Times New Roman" w:hAnsi="Times New Roman" w:cs="Times New Roman"/>
          <w:sz w:val="26"/>
          <w:szCs w:val="26"/>
          <w:lang w:val="vi-VN"/>
        </w:rPr>
      </w:pPr>
    </w:p>
    <w:p w14:paraId="67119110">
      <w:pPr>
        <w:rPr>
          <w:rFonts w:ascii="Times New Roman" w:hAnsi="Times New Roman" w:cs="Times New Roman"/>
          <w:sz w:val="26"/>
          <w:szCs w:val="26"/>
          <w:lang w:val="vi-VN"/>
        </w:rPr>
      </w:pPr>
      <w:r>
        <w:rPr>
          <w:rFonts w:ascii="Times New Roman" w:hAnsi="Times New Roman" w:cs="Times New Roman"/>
          <w:sz w:val="26"/>
          <w:szCs w:val="26"/>
          <w:lang w:val="vi-VN"/>
        </w:rPr>
        <w:t>d, Chức năng: Quản lý danh mục lớp học</w:t>
      </w:r>
    </w:p>
    <w:p w14:paraId="5AC85C65">
      <w:pPr>
        <w:jc w:val="both"/>
        <w:rPr>
          <w:rFonts w:ascii="Times New Roman" w:hAnsi="Times New Roman" w:cs="Times New Roman"/>
          <w:sz w:val="26"/>
          <w:szCs w:val="26"/>
          <w:lang w:val="vi-VN"/>
        </w:rPr>
      </w:pPr>
      <w:r>
        <w:rPr>
          <w:rFonts w:ascii="Times New Roman" w:hAnsi="Times New Roman" w:cs="Times New Roman"/>
          <w:sz w:val="26"/>
          <w:szCs w:val="26"/>
          <w:lang w:val="vi-VN"/>
        </w:rPr>
        <w:t>Chức năng này cho phép Phòng đào tạo khởi tạo và quản lý cấu trúc các lớp hành chính trong trường. Đây là đơn vị cơ sở để quản lý sinh viên và phân công giảng dạy môn học.</w:t>
      </w:r>
    </w:p>
    <w:p w14:paraId="6571F641">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 xml:space="preserve">: </w:t>
      </w:r>
    </w:p>
    <w:p w14:paraId="35F69EAD">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Thiết lập danh mục lớp học mới dựa trên mã lớp, tên lớp, niên khóa và khoa </w:t>
      </w:r>
      <w:r>
        <w:rPr>
          <w:rFonts w:ascii="Times New Roman" w:hAnsi="Times New Roman" w:cs="Times New Roman"/>
          <w:sz w:val="26"/>
          <w:szCs w:val="26"/>
          <w:lang w:val="vi-VN"/>
        </w:rPr>
        <w:tab/>
      </w:r>
      <w:r>
        <w:rPr>
          <w:rFonts w:ascii="Times New Roman" w:hAnsi="Times New Roman" w:cs="Times New Roman"/>
          <w:sz w:val="26"/>
          <w:szCs w:val="26"/>
          <w:lang w:val="vi-VN"/>
        </w:rPr>
        <w:t>quản lý.</w:t>
      </w:r>
    </w:p>
    <w:p w14:paraId="785EAFE3">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Cung cấp công cục để loại bỏ các lớp không còn hoạt động </w:t>
      </w:r>
      <w:r>
        <w:rPr>
          <w:rFonts w:ascii="Times New Roman" w:hAnsi="Times New Roman" w:cs="Times New Roman"/>
          <w:sz w:val="26"/>
          <w:szCs w:val="26"/>
          <w:lang w:val="vi-VN"/>
        </w:rPr>
        <w:tab/>
      </w:r>
      <w:r>
        <w:rPr>
          <w:rFonts w:ascii="Times New Roman" w:hAnsi="Times New Roman" w:cs="Times New Roman"/>
          <w:sz w:val="26"/>
          <w:szCs w:val="26"/>
          <w:lang w:val="vi-VN"/>
        </w:rPr>
        <w:t xml:space="preserve">hoặc được tạo sai </w:t>
      </w:r>
      <w:r>
        <w:rPr>
          <w:rFonts w:ascii="Times New Roman" w:hAnsi="Times New Roman" w:cs="Times New Roman"/>
          <w:sz w:val="26"/>
          <w:szCs w:val="26"/>
          <w:lang w:val="vi-VN"/>
        </w:rPr>
        <w:tab/>
      </w:r>
      <w:r>
        <w:rPr>
          <w:rFonts w:ascii="Times New Roman" w:hAnsi="Times New Roman" w:cs="Times New Roman"/>
          <w:sz w:val="26"/>
          <w:szCs w:val="26"/>
          <w:lang w:val="vi-VN"/>
        </w:rPr>
        <w:t>sót.</w:t>
      </w:r>
    </w:p>
    <w:p w14:paraId="2746094C">
      <w:pPr>
        <w:numPr>
          <w:ilvl w:val="0"/>
          <w:numId w:val="18"/>
        </w:numPr>
        <w:rPr>
          <w:rFonts w:ascii="Times New Roman" w:hAnsi="Times New Roman" w:cs="Times New Roman"/>
          <w:b/>
          <w:bCs/>
          <w:sz w:val="26"/>
          <w:szCs w:val="26"/>
          <w:lang w:val="vi-VN"/>
        </w:rPr>
      </w:pPr>
      <w:r>
        <w:rPr>
          <w:rFonts w:ascii="Times New Roman" w:hAnsi="Times New Roman" w:cs="Times New Roman"/>
          <w:b/>
          <w:bCs/>
          <w:sz w:val="26"/>
          <w:szCs w:val="26"/>
          <w:lang w:val="vi-VN"/>
        </w:rPr>
        <w:t>Quy trình thực hiện</w:t>
      </w:r>
    </w:p>
    <w:p w14:paraId="1EBA50C5">
      <w:pPr>
        <w:rPr>
          <w:rFonts w:ascii="Times New Roman" w:hAnsi="Times New Roman" w:cs="Times New Roman"/>
          <w:sz w:val="26"/>
          <w:szCs w:val="26"/>
          <w:lang w:val="vi-VN"/>
        </w:rPr>
      </w:pPr>
      <w:r>
        <w:rPr>
          <w:rFonts w:ascii="Times New Roman" w:hAnsi="Times New Roman" w:cs="Times New Roman"/>
          <w:sz w:val="26"/>
          <w:szCs w:val="26"/>
          <w:lang w:val="vi-VN"/>
        </w:rPr>
        <w:t>1. Hiển thị danh sách lớp học:</w:t>
      </w:r>
    </w:p>
    <w:p w14:paraId="0DF02864">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Thao tác</w:t>
      </w:r>
      <w:r>
        <w:rPr>
          <w:rFonts w:ascii="Times New Roman" w:hAnsi="Times New Roman" w:cs="Times New Roman"/>
          <w:sz w:val="26"/>
          <w:szCs w:val="26"/>
          <w:lang w:val="vi-VN"/>
        </w:rPr>
        <w:t>: Khi Admin nhấn vào mục “Quản lý &amp; Môn” trên Sidebar.</w:t>
      </w:r>
    </w:p>
    <w:p w14:paraId="7964929F">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Xử lý Backend</w:t>
      </w:r>
      <w:r>
        <w:rPr>
          <w:rFonts w:ascii="Times New Roman" w:hAnsi="Times New Roman" w:cs="Times New Roman"/>
          <w:sz w:val="26"/>
          <w:szCs w:val="26"/>
          <w:lang w:val="vi-VN"/>
        </w:rPr>
        <w:t>: Python thực thi câu lệnh Select MaLop, TenLop, KhoaHoc, MaKhoa From Lop.</w:t>
      </w:r>
    </w:p>
    <w:p w14:paraId="3D3E3C2A">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Kết quả hiển thị</w:t>
      </w:r>
      <w:r>
        <w:rPr>
          <w:rFonts w:ascii="Times New Roman" w:hAnsi="Times New Roman" w:cs="Times New Roman"/>
          <w:sz w:val="26"/>
          <w:szCs w:val="26"/>
          <w:lang w:val="vi-VN"/>
        </w:rPr>
        <w:t>: Bảng Treeview hiển thị toàn bộ danh sách lớp đang có.</w:t>
      </w:r>
    </w:p>
    <w:p w14:paraId="0A43CB96">
      <w:pPr>
        <w:rPr>
          <w:rFonts w:ascii="Times New Roman" w:hAnsi="Times New Roman" w:cs="Times New Roman"/>
          <w:sz w:val="32"/>
          <w:szCs w:val="32"/>
          <w:lang w:val="vi-VN"/>
        </w:rPr>
      </w:pPr>
    </w:p>
    <w:p w14:paraId="2E967D55">
      <w:pPr>
        <w:jc w:val="center"/>
        <w:rPr>
          <w:rFonts w:ascii="Times New Roman" w:hAnsi="Times New Roman" w:cs="Times New Roman"/>
        </w:rPr>
      </w:pPr>
      <w:r>
        <w:rPr>
          <w:rFonts w:ascii="Times New Roman" w:hAnsi="Times New Roman" w:cs="Times New Roman"/>
          <w:lang w:eastAsia="en-US"/>
        </w:rPr>
        <w:drawing>
          <wp:inline distT="0" distB="0" distL="114300" distR="114300">
            <wp:extent cx="4683125" cy="2597785"/>
            <wp:effectExtent l="0" t="0" r="10795" b="8255"/>
            <wp:docPr id="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1"/>
                    <pic:cNvPicPr>
                      <a:picLocks noChangeAspect="1"/>
                    </pic:cNvPicPr>
                  </pic:nvPicPr>
                  <pic:blipFill>
                    <a:blip r:embed="rId102"/>
                    <a:stretch>
                      <a:fillRect/>
                    </a:stretch>
                  </pic:blipFill>
                  <pic:spPr>
                    <a:xfrm>
                      <a:off x="0" y="0"/>
                      <a:ext cx="4683125" cy="2597785"/>
                    </a:xfrm>
                    <a:prstGeom prst="rect">
                      <a:avLst/>
                    </a:prstGeom>
                    <a:noFill/>
                    <a:ln>
                      <a:noFill/>
                    </a:ln>
                  </pic:spPr>
                </pic:pic>
              </a:graphicData>
            </a:graphic>
          </wp:inline>
        </w:drawing>
      </w:r>
    </w:p>
    <w:p w14:paraId="0F728A27">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97</w:t>
      </w:r>
      <w:r>
        <w:rPr>
          <w:rFonts w:ascii="Times New Roman" w:hAnsi="Times New Roman" w:cs="Times New Roman"/>
          <w:sz w:val="26"/>
          <w:szCs w:val="26"/>
        </w:rPr>
        <w:fldChar w:fldCharType="end"/>
      </w:r>
      <w:bookmarkStart w:id="140" w:name="_Toc26672"/>
      <w:r>
        <w:rPr>
          <w:rFonts w:ascii="Times New Roman" w:hAnsi="Times New Roman" w:cs="Times New Roman"/>
          <w:sz w:val="26"/>
          <w:szCs w:val="26"/>
          <w:lang w:val="vi-VN"/>
        </w:rPr>
        <w:t>: Hiển thị toàn bộ các lớp</w:t>
      </w:r>
      <w:bookmarkEnd w:id="140"/>
    </w:p>
    <w:p w14:paraId="504DD00F">
      <w:pPr>
        <w:rPr>
          <w:rFonts w:ascii="Times New Roman" w:hAnsi="Times New Roman" w:cs="Times New Roman"/>
          <w:sz w:val="26"/>
          <w:szCs w:val="26"/>
          <w:lang w:val="vi-VN"/>
        </w:rPr>
      </w:pPr>
    </w:p>
    <w:p w14:paraId="6B2F7CDD">
      <w:pPr>
        <w:rPr>
          <w:rFonts w:ascii="Times New Roman" w:hAnsi="Times New Roman" w:cs="Times New Roman"/>
          <w:sz w:val="26"/>
          <w:szCs w:val="26"/>
          <w:lang w:val="vi-VN"/>
        </w:rPr>
      </w:pPr>
    </w:p>
    <w:p w14:paraId="561CCC22">
      <w:pPr>
        <w:rPr>
          <w:rFonts w:ascii="Times New Roman" w:hAnsi="Times New Roman" w:cs="Times New Roman"/>
          <w:sz w:val="26"/>
          <w:szCs w:val="26"/>
          <w:lang w:val="vi-VN"/>
        </w:rPr>
      </w:pPr>
      <w:r>
        <w:rPr>
          <w:rFonts w:ascii="Times New Roman" w:hAnsi="Times New Roman" w:cs="Times New Roman"/>
          <w:sz w:val="26"/>
          <w:szCs w:val="26"/>
          <w:lang w:val="vi-VN"/>
        </w:rPr>
        <w:t>2. Nghiệp vụ thêm lớp học mới:</w:t>
      </w:r>
    </w:p>
    <w:p w14:paraId="3C7AFE4A">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Thao tác</w:t>
      </w:r>
      <w:r>
        <w:rPr>
          <w:rFonts w:ascii="Times New Roman" w:hAnsi="Times New Roman" w:cs="Times New Roman"/>
          <w:sz w:val="26"/>
          <w:szCs w:val="26"/>
          <w:lang w:val="vi-VN"/>
        </w:rPr>
        <w:t>:</w:t>
      </w:r>
    </w:p>
    <w:p w14:paraId="0605556B">
      <w:pPr>
        <w:ind w:firstLine="720"/>
        <w:rPr>
          <w:rFonts w:ascii="Times New Roman" w:hAnsi="Times New Roman" w:cs="Times New Roman"/>
          <w:sz w:val="26"/>
          <w:szCs w:val="26"/>
          <w:lang w:val="vi-VN"/>
        </w:rPr>
      </w:pPr>
      <w:r>
        <w:rPr>
          <w:rFonts w:ascii="Times New Roman" w:hAnsi="Times New Roman" w:cs="Times New Roman"/>
          <w:sz w:val="26"/>
          <w:szCs w:val="26"/>
          <w:lang w:val="vi-VN"/>
        </w:rPr>
        <w:t>+ Admin nhập thông tin vào vô Mã Lớp và Tên lớp.</w:t>
      </w:r>
    </w:p>
    <w:p w14:paraId="771D8890">
      <w:pPr>
        <w:ind w:firstLine="720"/>
        <w:rPr>
          <w:rFonts w:ascii="Times New Roman" w:hAnsi="Times New Roman" w:cs="Times New Roman"/>
          <w:sz w:val="26"/>
          <w:szCs w:val="26"/>
          <w:lang w:val="vi-VN"/>
        </w:rPr>
      </w:pPr>
      <w:r>
        <w:rPr>
          <w:rFonts w:ascii="Times New Roman" w:hAnsi="Times New Roman" w:cs="Times New Roman"/>
          <w:sz w:val="26"/>
          <w:szCs w:val="26"/>
          <w:lang w:val="vi-VN"/>
        </w:rPr>
        <w:t>+ Nhấn nút “Thêm Lớp”.</w:t>
      </w:r>
    </w:p>
    <w:p w14:paraId="5ECB3081">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Xử lý Backend</w:t>
      </w:r>
      <w:r>
        <w:rPr>
          <w:rFonts w:ascii="Times New Roman" w:hAnsi="Times New Roman" w:cs="Times New Roman"/>
          <w:sz w:val="26"/>
          <w:szCs w:val="26"/>
          <w:lang w:val="vi-VN"/>
        </w:rPr>
        <w:t>: Python gọi Stored Procedure sp_Lop_Insert. Hệ thống sẽ kiểm tra mã lớp trong SQL Server, nếu hợp lệ, lớp mới sẽ được ghi vào bảng Lop.</w:t>
      </w:r>
    </w:p>
    <w:p w14:paraId="59CF602F">
      <w:pPr>
        <w:rPr>
          <w:rFonts w:ascii="Times New Roman" w:hAnsi="Times New Roman" w:cs="Times New Roman"/>
          <w:sz w:val="26"/>
          <w:szCs w:val="26"/>
          <w:lang w:val="vi-VN"/>
        </w:rPr>
      </w:pPr>
    </w:p>
    <w:p w14:paraId="3DC03864">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269230" cy="2852420"/>
            <wp:effectExtent l="0" t="0" r="3810" b="12700"/>
            <wp:docPr id="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2"/>
                    <pic:cNvPicPr>
                      <a:picLocks noChangeAspect="1"/>
                    </pic:cNvPicPr>
                  </pic:nvPicPr>
                  <pic:blipFill>
                    <a:blip r:embed="rId103"/>
                    <a:stretch>
                      <a:fillRect/>
                    </a:stretch>
                  </pic:blipFill>
                  <pic:spPr>
                    <a:xfrm>
                      <a:off x="0" y="0"/>
                      <a:ext cx="5269230" cy="2852420"/>
                    </a:xfrm>
                    <a:prstGeom prst="rect">
                      <a:avLst/>
                    </a:prstGeom>
                    <a:noFill/>
                    <a:ln>
                      <a:noFill/>
                    </a:ln>
                  </pic:spPr>
                </pic:pic>
              </a:graphicData>
            </a:graphic>
          </wp:inline>
        </w:drawing>
      </w:r>
    </w:p>
    <w:p w14:paraId="51DD60EF">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98</w:t>
      </w:r>
      <w:r>
        <w:rPr>
          <w:rFonts w:ascii="Times New Roman" w:hAnsi="Times New Roman" w:cs="Times New Roman"/>
          <w:sz w:val="26"/>
          <w:szCs w:val="26"/>
        </w:rPr>
        <w:fldChar w:fldCharType="end"/>
      </w:r>
      <w:bookmarkStart w:id="141" w:name="_Toc16965"/>
      <w:r>
        <w:rPr>
          <w:rFonts w:ascii="Times New Roman" w:hAnsi="Times New Roman" w:cs="Times New Roman"/>
          <w:sz w:val="26"/>
          <w:szCs w:val="26"/>
          <w:lang w:val="vi-VN"/>
        </w:rPr>
        <w:t>: Nhập thông tin lớp học mới</w:t>
      </w:r>
      <w:bookmarkEnd w:id="141"/>
    </w:p>
    <w:p w14:paraId="4D6369BF">
      <w:pPr>
        <w:rPr>
          <w:rFonts w:ascii="Times New Roman" w:hAnsi="Times New Roman" w:cs="Times New Roman"/>
          <w:sz w:val="26"/>
          <w:szCs w:val="26"/>
          <w:lang w:val="vi-VN"/>
        </w:rPr>
      </w:pPr>
    </w:p>
    <w:p w14:paraId="10AF844C">
      <w:pPr>
        <w:rPr>
          <w:rFonts w:ascii="Times New Roman" w:hAnsi="Times New Roman" w:cs="Times New Roman"/>
          <w:sz w:val="26"/>
          <w:szCs w:val="26"/>
          <w:lang w:val="vi-VN"/>
        </w:rPr>
      </w:pPr>
    </w:p>
    <w:p w14:paraId="6DA1D631">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787900" cy="2561590"/>
            <wp:effectExtent l="0" t="0" r="12700" b="13970"/>
            <wp:docPr id="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33"/>
                    <pic:cNvPicPr>
                      <a:picLocks noChangeAspect="1"/>
                    </pic:cNvPicPr>
                  </pic:nvPicPr>
                  <pic:blipFill>
                    <a:blip r:embed="rId104"/>
                    <a:stretch>
                      <a:fillRect/>
                    </a:stretch>
                  </pic:blipFill>
                  <pic:spPr>
                    <a:xfrm>
                      <a:off x="0" y="0"/>
                      <a:ext cx="4787900" cy="2561590"/>
                    </a:xfrm>
                    <a:prstGeom prst="rect">
                      <a:avLst/>
                    </a:prstGeom>
                    <a:noFill/>
                    <a:ln>
                      <a:noFill/>
                    </a:ln>
                  </pic:spPr>
                </pic:pic>
              </a:graphicData>
            </a:graphic>
          </wp:inline>
        </w:drawing>
      </w:r>
    </w:p>
    <w:p w14:paraId="2D27C968">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99</w:t>
      </w:r>
      <w:r>
        <w:rPr>
          <w:rFonts w:ascii="Times New Roman" w:hAnsi="Times New Roman" w:cs="Times New Roman"/>
          <w:sz w:val="26"/>
          <w:szCs w:val="26"/>
        </w:rPr>
        <w:fldChar w:fldCharType="end"/>
      </w:r>
      <w:bookmarkStart w:id="142" w:name="_Toc19404"/>
      <w:r>
        <w:rPr>
          <w:rFonts w:ascii="Times New Roman" w:hAnsi="Times New Roman" w:cs="Times New Roman"/>
          <w:sz w:val="26"/>
          <w:szCs w:val="26"/>
          <w:lang w:val="vi-VN"/>
        </w:rPr>
        <w:t>: Thêm lớp thành công</w:t>
      </w:r>
      <w:bookmarkEnd w:id="142"/>
    </w:p>
    <w:p w14:paraId="21226742">
      <w:pPr>
        <w:jc w:val="center"/>
        <w:rPr>
          <w:rFonts w:ascii="Times New Roman" w:hAnsi="Times New Roman" w:cs="Times New Roman"/>
          <w:sz w:val="26"/>
          <w:szCs w:val="26"/>
          <w:lang w:val="vi-VN"/>
        </w:rPr>
      </w:pPr>
    </w:p>
    <w:p w14:paraId="3DA1C367">
      <w:pPr>
        <w:jc w:val="both"/>
        <w:rPr>
          <w:rFonts w:ascii="Times New Roman" w:hAnsi="Times New Roman" w:cs="Times New Roman"/>
          <w:sz w:val="26"/>
          <w:szCs w:val="26"/>
          <w:lang w:val="vi-VN"/>
        </w:rPr>
      </w:pPr>
      <w:r>
        <w:rPr>
          <w:rFonts w:ascii="Times New Roman" w:hAnsi="Times New Roman" w:cs="Times New Roman"/>
          <w:sz w:val="26"/>
          <w:szCs w:val="26"/>
          <w:lang w:val="vi-VN"/>
        </w:rPr>
        <w:t>3. Nghiệp vụ xóa lớp học:</w:t>
      </w:r>
    </w:p>
    <w:p w14:paraId="3EEC2D6F">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Thao tác</w:t>
      </w:r>
      <w:r>
        <w:rPr>
          <w:rFonts w:ascii="Times New Roman" w:hAnsi="Times New Roman" w:cs="Times New Roman"/>
          <w:sz w:val="26"/>
          <w:szCs w:val="26"/>
          <w:lang w:val="vi-VN"/>
        </w:rPr>
        <w:t>:</w:t>
      </w:r>
    </w:p>
    <w:p w14:paraId="364373A4">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Admin chọn lớp cần xóa trên bảng dữ liệu.</w:t>
      </w:r>
    </w:p>
    <w:p w14:paraId="64C9DBE4">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Nhấn nút “Xóa Lớp”.</w:t>
      </w:r>
    </w:p>
    <w:p w14:paraId="014EABBF">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Xử lý Backend</w:t>
      </w:r>
      <w:r>
        <w:rPr>
          <w:rFonts w:ascii="Times New Roman" w:hAnsi="Times New Roman" w:cs="Times New Roman"/>
          <w:sz w:val="26"/>
          <w:szCs w:val="26"/>
          <w:lang w:val="vi-VN"/>
        </w:rPr>
        <w:t>: Python lấy giá trị MaLop của dòng đang được chọn và thực thi Stored Procedure sp_Lop_Delete.</w:t>
      </w:r>
    </w:p>
    <w:p w14:paraId="5506B43E">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Lưu ý quan trọng</w:t>
      </w:r>
      <w:r>
        <w:rPr>
          <w:rFonts w:ascii="Times New Roman" w:hAnsi="Times New Roman" w:cs="Times New Roman"/>
          <w:sz w:val="26"/>
          <w:szCs w:val="26"/>
          <w:lang w:val="vi-VN"/>
        </w:rPr>
        <w:t>: Hệ thống sẽ báo lỗi nếu lớp học này đang chứa sinh viên đã có lịch hoặc đã có lịch phân công giảng dạy (đảm bảo tính toàn vẹn dữ liệu).</w:t>
      </w:r>
    </w:p>
    <w:p w14:paraId="26B4AC95">
      <w:pPr>
        <w:jc w:val="both"/>
        <w:rPr>
          <w:rFonts w:ascii="Times New Roman" w:hAnsi="Times New Roman" w:cs="Times New Roman"/>
          <w:sz w:val="26"/>
          <w:szCs w:val="26"/>
          <w:lang w:val="vi-VN"/>
        </w:rPr>
      </w:pPr>
    </w:p>
    <w:p w14:paraId="7E2AA1EC">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448810" cy="2451735"/>
            <wp:effectExtent l="0" t="0" r="1270" b="1905"/>
            <wp:docPr id="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4"/>
                    <pic:cNvPicPr>
                      <a:picLocks noChangeAspect="1"/>
                    </pic:cNvPicPr>
                  </pic:nvPicPr>
                  <pic:blipFill>
                    <a:blip r:embed="rId105"/>
                    <a:stretch>
                      <a:fillRect/>
                    </a:stretch>
                  </pic:blipFill>
                  <pic:spPr>
                    <a:xfrm>
                      <a:off x="0" y="0"/>
                      <a:ext cx="4448810" cy="2451735"/>
                    </a:xfrm>
                    <a:prstGeom prst="rect">
                      <a:avLst/>
                    </a:prstGeom>
                    <a:noFill/>
                    <a:ln>
                      <a:noFill/>
                    </a:ln>
                  </pic:spPr>
                </pic:pic>
              </a:graphicData>
            </a:graphic>
          </wp:inline>
        </w:drawing>
      </w:r>
    </w:p>
    <w:p w14:paraId="32DE5A54">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100</w:t>
      </w:r>
      <w:r>
        <w:rPr>
          <w:rFonts w:ascii="Times New Roman" w:hAnsi="Times New Roman" w:cs="Times New Roman"/>
          <w:sz w:val="26"/>
          <w:szCs w:val="26"/>
        </w:rPr>
        <w:fldChar w:fldCharType="end"/>
      </w:r>
      <w:bookmarkStart w:id="143" w:name="_Toc5384"/>
      <w:r>
        <w:rPr>
          <w:rFonts w:ascii="Times New Roman" w:hAnsi="Times New Roman" w:cs="Times New Roman"/>
          <w:sz w:val="26"/>
          <w:szCs w:val="26"/>
          <w:lang w:val="vi-VN"/>
        </w:rPr>
        <w:t>: Xóa thành công lớp 24IT8</w:t>
      </w:r>
      <w:bookmarkEnd w:id="143"/>
    </w:p>
    <w:p w14:paraId="136BAD61">
      <w:pPr>
        <w:rPr>
          <w:rFonts w:ascii="Times New Roman" w:hAnsi="Times New Roman" w:cs="Times New Roman"/>
          <w:sz w:val="26"/>
          <w:szCs w:val="26"/>
          <w:lang w:val="vi-VN"/>
        </w:rPr>
      </w:pPr>
    </w:p>
    <w:p w14:paraId="72140B4D">
      <w:pPr>
        <w:rPr>
          <w:rFonts w:ascii="Times New Roman" w:hAnsi="Times New Roman" w:cs="Times New Roman"/>
          <w:sz w:val="32"/>
          <w:szCs w:val="32"/>
          <w:lang w:val="vi-VN"/>
        </w:rPr>
      </w:pPr>
    </w:p>
    <w:p w14:paraId="6BA3608E">
      <w:pPr>
        <w:rPr>
          <w:rFonts w:ascii="Times New Roman" w:hAnsi="Times New Roman" w:cs="Times New Roman"/>
          <w:sz w:val="26"/>
          <w:szCs w:val="26"/>
          <w:lang w:val="vi-VN"/>
        </w:rPr>
      </w:pPr>
      <w:r>
        <w:rPr>
          <w:rFonts w:ascii="Times New Roman" w:hAnsi="Times New Roman" w:cs="Times New Roman"/>
          <w:sz w:val="26"/>
          <w:szCs w:val="26"/>
          <w:lang w:val="vi-VN"/>
        </w:rPr>
        <w:t>e, Chức năng: Phân công giảng dạy</w:t>
      </w:r>
    </w:p>
    <w:p w14:paraId="0624CD94">
      <w:pPr>
        <w:jc w:val="both"/>
        <w:rPr>
          <w:rFonts w:ascii="Times New Roman" w:hAnsi="Times New Roman" w:cs="Times New Roman"/>
          <w:sz w:val="26"/>
          <w:szCs w:val="26"/>
          <w:lang w:val="vi-VN"/>
        </w:rPr>
      </w:pPr>
      <w:r>
        <w:rPr>
          <w:rFonts w:ascii="Times New Roman" w:hAnsi="Times New Roman" w:cs="Times New Roman"/>
          <w:sz w:val="26"/>
          <w:szCs w:val="26"/>
          <w:lang w:val="vi-VN"/>
        </w:rPr>
        <w:t>Đây là chức năng quan trọng nhất khi nối nối ba thực thể: Giảng viên, Lớp học và Môn học. Việc phân công chính xác là cơ sở để giảng viên có quyền nhập điểm và sinh viên thấy được lịch học của mình.</w:t>
      </w:r>
    </w:p>
    <w:p w14:paraId="4A06522B">
      <w:pPr>
        <w:rPr>
          <w:rFonts w:ascii="Times New Roman" w:hAnsi="Times New Roman" w:cs="Times New Roman"/>
          <w:sz w:val="26"/>
          <w:szCs w:val="26"/>
          <w:lang w:val="vi-VN"/>
        </w:rPr>
      </w:pPr>
    </w:p>
    <w:p w14:paraId="6DB34BC5">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Mục tiêu</w:t>
      </w:r>
      <w:r>
        <w:rPr>
          <w:rFonts w:ascii="Times New Roman" w:hAnsi="Times New Roman" w:cs="Times New Roman"/>
          <w:sz w:val="26"/>
          <w:szCs w:val="26"/>
          <w:lang w:val="vi-VN"/>
        </w:rPr>
        <w:t>:</w:t>
      </w:r>
    </w:p>
    <w:p w14:paraId="59A68384">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Thiết lập mối quan hệ giữa Giảng viên và Lớp học cho một </w:t>
      </w:r>
      <w:r>
        <w:rPr>
          <w:rFonts w:ascii="Times New Roman" w:hAnsi="Times New Roman" w:cs="Times New Roman"/>
          <w:sz w:val="26"/>
          <w:szCs w:val="26"/>
          <w:lang w:val="vi-VN"/>
        </w:rPr>
        <w:tab/>
      </w:r>
      <w:r>
        <w:rPr>
          <w:rFonts w:ascii="Times New Roman" w:hAnsi="Times New Roman" w:cs="Times New Roman"/>
          <w:sz w:val="26"/>
          <w:szCs w:val="26"/>
          <w:lang w:val="vi-VN"/>
        </w:rPr>
        <w:t>môn cụ thể.</w:t>
      </w:r>
    </w:p>
    <w:p w14:paraId="1F11C770">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Đảm bảo tính toàn vẹn dữ liệu: Một lớp học trong một môn </w:t>
      </w:r>
      <w:r>
        <w:rPr>
          <w:rFonts w:ascii="Times New Roman" w:hAnsi="Times New Roman" w:cs="Times New Roman"/>
          <w:sz w:val="26"/>
          <w:szCs w:val="26"/>
          <w:lang w:val="vi-VN"/>
        </w:rPr>
        <w:tab/>
      </w:r>
      <w:r>
        <w:rPr>
          <w:rFonts w:ascii="Times New Roman" w:hAnsi="Times New Roman" w:cs="Times New Roman"/>
          <w:sz w:val="26"/>
          <w:szCs w:val="26"/>
          <w:lang w:val="vi-VN"/>
        </w:rPr>
        <w:t xml:space="preserve">học chỉ có duy </w:t>
      </w:r>
      <w:r>
        <w:rPr>
          <w:rFonts w:ascii="Times New Roman" w:hAnsi="Times New Roman" w:cs="Times New Roman"/>
          <w:sz w:val="26"/>
          <w:szCs w:val="26"/>
          <w:lang w:val="vi-VN"/>
        </w:rPr>
        <w:tab/>
      </w:r>
      <w:r>
        <w:rPr>
          <w:rFonts w:ascii="Times New Roman" w:hAnsi="Times New Roman" w:cs="Times New Roman"/>
          <w:sz w:val="26"/>
          <w:szCs w:val="26"/>
          <w:lang w:val="vi-VN"/>
        </w:rPr>
        <w:t>nhất một giảng viên phụ trách chính.</w:t>
      </w:r>
    </w:p>
    <w:p w14:paraId="18B9A8A4">
      <w:pPr>
        <w:numPr>
          <w:ilvl w:val="0"/>
          <w:numId w:val="18"/>
        </w:numPr>
        <w:rPr>
          <w:rFonts w:ascii="Times New Roman" w:hAnsi="Times New Roman" w:cs="Times New Roman"/>
          <w:b/>
          <w:bCs/>
          <w:sz w:val="26"/>
          <w:szCs w:val="26"/>
          <w:lang w:val="vi-VN"/>
        </w:rPr>
      </w:pPr>
      <w:r>
        <w:rPr>
          <w:rFonts w:ascii="Times New Roman" w:hAnsi="Times New Roman" w:cs="Times New Roman"/>
          <w:b/>
          <w:bCs/>
          <w:sz w:val="26"/>
          <w:szCs w:val="26"/>
          <w:lang w:val="vi-VN"/>
        </w:rPr>
        <w:t>Quy trình thực hiện</w:t>
      </w:r>
    </w:p>
    <w:p w14:paraId="438ED46E">
      <w:pPr>
        <w:rPr>
          <w:rFonts w:ascii="Times New Roman" w:hAnsi="Times New Roman" w:cs="Times New Roman"/>
          <w:sz w:val="26"/>
          <w:szCs w:val="26"/>
          <w:lang w:val="vi-VN"/>
        </w:rPr>
      </w:pPr>
      <w:r>
        <w:rPr>
          <w:rFonts w:ascii="Times New Roman" w:hAnsi="Times New Roman" w:cs="Times New Roman"/>
          <w:sz w:val="26"/>
          <w:szCs w:val="26"/>
          <w:lang w:val="vi-VN"/>
        </w:rPr>
        <w:t>- Bước 1: Lựa chọn các thông tin đầu vào</w:t>
      </w:r>
    </w:p>
    <w:p w14:paraId="02EA30F9">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Admin sử dụng các ô chọn dữ liệu (CTkCombobox) để thiết lập phân </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công:</w:t>
      </w:r>
    </w:p>
    <w:p w14:paraId="5692A12E">
      <w:pPr>
        <w:ind w:firstLine="720"/>
        <w:rPr>
          <w:rFonts w:ascii="Times New Roman" w:hAnsi="Times New Roman" w:cs="Times New Roman"/>
          <w:sz w:val="26"/>
          <w:szCs w:val="26"/>
          <w:lang w:val="vi-VN"/>
        </w:rPr>
      </w:pPr>
      <w:r>
        <w:rPr>
          <w:rFonts w:ascii="Times New Roman" w:hAnsi="Times New Roman" w:cs="Times New Roman"/>
          <w:sz w:val="26"/>
          <w:szCs w:val="26"/>
          <w:lang w:val="vi-VN"/>
        </w:rPr>
        <w:t>+ 1.Giảng Viên: Chọn tên giảng viên từ danh sách</w:t>
      </w:r>
    </w:p>
    <w:p w14:paraId="11521BC4">
      <w:pPr>
        <w:ind w:firstLine="720"/>
        <w:rPr>
          <w:rFonts w:ascii="Times New Roman" w:hAnsi="Times New Roman" w:cs="Times New Roman"/>
          <w:sz w:val="26"/>
          <w:szCs w:val="26"/>
          <w:lang w:val="vi-VN"/>
        </w:rPr>
      </w:pPr>
      <w:r>
        <w:rPr>
          <w:rFonts w:ascii="Times New Roman" w:hAnsi="Times New Roman" w:cs="Times New Roman"/>
          <w:sz w:val="26"/>
          <w:szCs w:val="26"/>
          <w:lang w:val="vi-VN"/>
        </w:rPr>
        <w:t>+ 2. Lớp học: chọn lớp hành chính tương ứng.</w:t>
      </w:r>
    </w:p>
    <w:p w14:paraId="034D6E36">
      <w:pPr>
        <w:ind w:firstLine="720"/>
        <w:rPr>
          <w:rFonts w:ascii="Times New Roman" w:hAnsi="Times New Roman" w:cs="Times New Roman"/>
          <w:sz w:val="26"/>
          <w:szCs w:val="26"/>
          <w:lang w:val="vi-VN"/>
        </w:rPr>
      </w:pPr>
      <w:r>
        <w:rPr>
          <w:rFonts w:ascii="Times New Roman" w:hAnsi="Times New Roman" w:cs="Times New Roman"/>
          <w:sz w:val="26"/>
          <w:szCs w:val="26"/>
          <w:lang w:val="vi-VN"/>
        </w:rPr>
        <w:t>+ 3. Môn học: Chọn môn học sẽ giảng dạy</w:t>
      </w:r>
    </w:p>
    <w:p w14:paraId="403F607F">
      <w:pPr>
        <w:ind w:firstLine="720"/>
        <w:rPr>
          <w:rFonts w:ascii="Times New Roman" w:hAnsi="Times New Roman" w:cs="Times New Roman"/>
          <w:sz w:val="26"/>
          <w:szCs w:val="26"/>
          <w:lang w:val="vi-VN"/>
        </w:rPr>
      </w:pPr>
    </w:p>
    <w:p w14:paraId="2A576633">
      <w:pPr>
        <w:ind w:firstLine="720"/>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039360" cy="2639695"/>
            <wp:effectExtent l="0" t="0" r="5080" b="12065"/>
            <wp:docPr id="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35"/>
                    <pic:cNvPicPr>
                      <a:picLocks noChangeAspect="1"/>
                    </pic:cNvPicPr>
                  </pic:nvPicPr>
                  <pic:blipFill>
                    <a:blip r:embed="rId106"/>
                    <a:stretch>
                      <a:fillRect/>
                    </a:stretch>
                  </pic:blipFill>
                  <pic:spPr>
                    <a:xfrm>
                      <a:off x="0" y="0"/>
                      <a:ext cx="5039360" cy="2639695"/>
                    </a:xfrm>
                    <a:prstGeom prst="rect">
                      <a:avLst/>
                    </a:prstGeom>
                    <a:noFill/>
                    <a:ln>
                      <a:noFill/>
                    </a:ln>
                  </pic:spPr>
                </pic:pic>
              </a:graphicData>
            </a:graphic>
          </wp:inline>
        </w:drawing>
      </w:r>
    </w:p>
    <w:p w14:paraId="4E021CF1">
      <w:pPr>
        <w:pStyle w:val="23"/>
        <w:ind w:firstLine="720"/>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101</w:t>
      </w:r>
      <w:r>
        <w:rPr>
          <w:rFonts w:ascii="Times New Roman" w:hAnsi="Times New Roman" w:cs="Times New Roman"/>
          <w:sz w:val="26"/>
          <w:szCs w:val="26"/>
        </w:rPr>
        <w:fldChar w:fldCharType="end"/>
      </w:r>
      <w:bookmarkStart w:id="144" w:name="_Toc18974"/>
      <w:r>
        <w:rPr>
          <w:rFonts w:ascii="Times New Roman" w:hAnsi="Times New Roman" w:cs="Times New Roman"/>
          <w:sz w:val="26"/>
          <w:szCs w:val="26"/>
          <w:lang w:val="vi-VN"/>
        </w:rPr>
        <w:t>: Nhập thông tin đầu vào</w:t>
      </w:r>
      <w:bookmarkEnd w:id="144"/>
    </w:p>
    <w:p w14:paraId="4B53248D">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w:t>
      </w:r>
    </w:p>
    <w:p w14:paraId="2B50A5EF">
      <w:pPr>
        <w:rPr>
          <w:rFonts w:ascii="Times New Roman" w:hAnsi="Times New Roman" w:cs="Times New Roman"/>
          <w:sz w:val="26"/>
          <w:szCs w:val="26"/>
          <w:lang w:val="vi-VN"/>
        </w:rPr>
      </w:pPr>
    </w:p>
    <w:p w14:paraId="41A1F9E0">
      <w:pPr>
        <w:rPr>
          <w:rFonts w:ascii="Times New Roman" w:hAnsi="Times New Roman" w:cs="Times New Roman"/>
          <w:sz w:val="26"/>
          <w:szCs w:val="26"/>
          <w:lang w:val="vi-VN"/>
        </w:rPr>
      </w:pPr>
      <w:r>
        <w:rPr>
          <w:rFonts w:ascii="Times New Roman" w:hAnsi="Times New Roman" w:cs="Times New Roman"/>
          <w:sz w:val="26"/>
          <w:szCs w:val="26"/>
          <w:lang w:val="vi-VN"/>
        </w:rPr>
        <w:t>- Bước 2: Xác nhận phân công</w:t>
      </w:r>
    </w:p>
    <w:p w14:paraId="23F652CA">
      <w:pPr>
        <w:ind w:firstLine="720"/>
        <w:rPr>
          <w:rFonts w:ascii="Times New Roman" w:hAnsi="Times New Roman" w:cs="Times New Roman"/>
          <w:sz w:val="26"/>
          <w:szCs w:val="26"/>
          <w:lang w:val="vi-VN"/>
        </w:rPr>
      </w:pPr>
      <w:r>
        <w:rPr>
          <w:rFonts w:ascii="Times New Roman" w:hAnsi="Times New Roman" w:cs="Times New Roman"/>
          <w:sz w:val="26"/>
          <w:szCs w:val="26"/>
          <w:lang w:val="vi-VN"/>
        </w:rPr>
        <w:t>+ Sau khi chọn đủ 3 thông tin, Admin nhấn nút “Xác nhận phân công”.</w:t>
      </w:r>
    </w:p>
    <w:p w14:paraId="7313FE24">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Xử lý Backend: Python thu thập các mã số (ID) tương ứng của Giảng viên, </w:t>
      </w:r>
      <w:r>
        <w:rPr>
          <w:rFonts w:ascii="Times New Roman" w:hAnsi="Times New Roman" w:cs="Times New Roman"/>
          <w:sz w:val="26"/>
          <w:szCs w:val="26"/>
          <w:lang w:val="vi-VN"/>
        </w:rPr>
        <w:tab/>
      </w:r>
      <w:r>
        <w:rPr>
          <w:rFonts w:ascii="Times New Roman" w:hAnsi="Times New Roman" w:cs="Times New Roman"/>
          <w:sz w:val="26"/>
          <w:szCs w:val="26"/>
          <w:lang w:val="vi-VN"/>
        </w:rPr>
        <w:t>Lớp và Môn học, sau đó thực thi Stored Procedure sp_PhanCongGiangDay.</w:t>
      </w:r>
    </w:p>
    <w:p w14:paraId="7B2F6359">
      <w:pPr>
        <w:rPr>
          <w:rFonts w:ascii="Times New Roman" w:hAnsi="Times New Roman" w:cs="Times New Roman"/>
          <w:sz w:val="26"/>
          <w:szCs w:val="26"/>
          <w:lang w:val="vi-VN"/>
        </w:rPr>
      </w:pPr>
    </w:p>
    <w:p w14:paraId="3F234874">
      <w:pPr>
        <w:rPr>
          <w:rFonts w:ascii="Times New Roman" w:hAnsi="Times New Roman" w:cs="Times New Roman"/>
          <w:sz w:val="26"/>
          <w:szCs w:val="26"/>
          <w:lang w:val="vi-VN"/>
        </w:rPr>
      </w:pPr>
      <w:r>
        <w:rPr>
          <w:rFonts w:ascii="Times New Roman" w:hAnsi="Times New Roman" w:cs="Times New Roman"/>
          <w:sz w:val="26"/>
          <w:szCs w:val="26"/>
          <w:lang w:val="vi-VN"/>
        </w:rPr>
        <w:t xml:space="preserve">- Bước 3: Cập nhật và Hiển thị Kết quả </w:t>
      </w:r>
    </w:p>
    <w:p w14:paraId="296F2D95">
      <w:pPr>
        <w:ind w:firstLine="720"/>
        <w:rPr>
          <w:rFonts w:ascii="Times New Roman" w:hAnsi="Times New Roman" w:cs="Times New Roman"/>
          <w:sz w:val="26"/>
          <w:szCs w:val="26"/>
          <w:lang w:val="vi-VN"/>
        </w:rPr>
      </w:pPr>
      <w:r>
        <w:rPr>
          <w:rFonts w:ascii="Times New Roman" w:hAnsi="Times New Roman" w:cs="Times New Roman"/>
          <w:sz w:val="26"/>
          <w:szCs w:val="26"/>
          <w:lang w:val="vi-VN"/>
        </w:rPr>
        <w:t>+Hệ thống hiển thị thông báo thành công.</w:t>
      </w:r>
    </w:p>
    <w:p w14:paraId="362547BD">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Bảng dữ liệu phía dưới tự động làm mới để hiện thị bản ghi </w:t>
      </w:r>
      <w:r>
        <w:rPr>
          <w:rFonts w:ascii="Times New Roman" w:hAnsi="Times New Roman" w:cs="Times New Roman"/>
          <w:sz w:val="26"/>
          <w:szCs w:val="26"/>
          <w:lang w:val="vi-VN"/>
        </w:rPr>
        <w:tab/>
      </w:r>
      <w:r>
        <w:rPr>
          <w:rFonts w:ascii="Times New Roman" w:hAnsi="Times New Roman" w:cs="Times New Roman"/>
          <w:sz w:val="26"/>
          <w:szCs w:val="26"/>
          <w:lang w:val="vi-VN"/>
        </w:rPr>
        <w:t>vừa phân công.</w:t>
      </w:r>
    </w:p>
    <w:p w14:paraId="5BAD627B">
      <w:pPr>
        <w:ind w:firstLine="720"/>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849495" cy="2992755"/>
            <wp:effectExtent l="0" t="0" r="12065" b="9525"/>
            <wp:docPr id="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36"/>
                    <pic:cNvPicPr>
                      <a:picLocks noChangeAspect="1"/>
                    </pic:cNvPicPr>
                  </pic:nvPicPr>
                  <pic:blipFill>
                    <a:blip r:embed="rId107"/>
                    <a:stretch>
                      <a:fillRect/>
                    </a:stretch>
                  </pic:blipFill>
                  <pic:spPr>
                    <a:xfrm>
                      <a:off x="0" y="0"/>
                      <a:ext cx="4849495" cy="2992755"/>
                    </a:xfrm>
                    <a:prstGeom prst="rect">
                      <a:avLst/>
                    </a:prstGeom>
                    <a:noFill/>
                    <a:ln>
                      <a:noFill/>
                    </a:ln>
                  </pic:spPr>
                </pic:pic>
              </a:graphicData>
            </a:graphic>
          </wp:inline>
        </w:drawing>
      </w:r>
    </w:p>
    <w:p w14:paraId="7F77A74D">
      <w:pPr>
        <w:pStyle w:val="23"/>
        <w:ind w:firstLine="720"/>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102</w:t>
      </w:r>
      <w:r>
        <w:rPr>
          <w:rFonts w:ascii="Times New Roman" w:hAnsi="Times New Roman" w:cs="Times New Roman"/>
          <w:sz w:val="26"/>
          <w:szCs w:val="26"/>
        </w:rPr>
        <w:fldChar w:fldCharType="end"/>
      </w:r>
      <w:bookmarkStart w:id="145" w:name="_Toc70"/>
      <w:r>
        <w:rPr>
          <w:rFonts w:ascii="Times New Roman" w:hAnsi="Times New Roman" w:cs="Times New Roman"/>
          <w:sz w:val="26"/>
          <w:szCs w:val="26"/>
          <w:lang w:val="vi-VN"/>
        </w:rPr>
        <w:t>: Phân công giảng dạy thành công</w:t>
      </w:r>
      <w:bookmarkEnd w:id="145"/>
    </w:p>
    <w:p w14:paraId="5E7B0773">
      <w:pPr>
        <w:rPr>
          <w:rFonts w:ascii="Times New Roman" w:hAnsi="Times New Roman" w:cs="Times New Roman"/>
          <w:sz w:val="26"/>
          <w:szCs w:val="26"/>
          <w:lang w:val="vi-VN"/>
        </w:rPr>
      </w:pPr>
    </w:p>
    <w:p w14:paraId="03560D03">
      <w:pPr>
        <w:rPr>
          <w:rFonts w:ascii="Times New Roman" w:hAnsi="Times New Roman" w:cs="Times New Roman"/>
          <w:sz w:val="26"/>
          <w:szCs w:val="26"/>
          <w:lang w:val="vi-VN"/>
        </w:rPr>
      </w:pPr>
    </w:p>
    <w:p w14:paraId="3D241CB9">
      <w:pPr>
        <w:pStyle w:val="3"/>
        <w:rPr>
          <w:rFonts w:ascii="Times New Roman" w:hAnsi="Times New Roman" w:cs="Times New Roman"/>
          <w:sz w:val="26"/>
          <w:szCs w:val="26"/>
          <w:lang w:val="vi-VN"/>
        </w:rPr>
      </w:pPr>
      <w:bookmarkStart w:id="146" w:name="_Toc30632"/>
      <w:r>
        <w:rPr>
          <w:rFonts w:ascii="Times New Roman" w:hAnsi="Times New Roman" w:cs="Times New Roman"/>
          <w:sz w:val="26"/>
          <w:szCs w:val="26"/>
          <w:lang w:val="vi-VN"/>
        </w:rPr>
        <w:t>3.3. Trình giao diện người dùng (GUI)</w:t>
      </w:r>
      <w:bookmarkEnd w:id="146"/>
    </w:p>
    <w:p w14:paraId="4BEACF73">
      <w:pP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424170" cy="3385185"/>
            <wp:effectExtent l="0" t="0" r="1270" b="13335"/>
            <wp:docPr id="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7"/>
                    <pic:cNvPicPr>
                      <a:picLocks noChangeAspect="1"/>
                    </pic:cNvPicPr>
                  </pic:nvPicPr>
                  <pic:blipFill>
                    <a:blip r:embed="rId108"/>
                    <a:stretch>
                      <a:fillRect/>
                    </a:stretch>
                  </pic:blipFill>
                  <pic:spPr>
                    <a:xfrm>
                      <a:off x="0" y="0"/>
                      <a:ext cx="5424170" cy="3385185"/>
                    </a:xfrm>
                    <a:prstGeom prst="rect">
                      <a:avLst/>
                    </a:prstGeom>
                    <a:noFill/>
                    <a:ln>
                      <a:noFill/>
                    </a:ln>
                  </pic:spPr>
                </pic:pic>
              </a:graphicData>
            </a:graphic>
          </wp:inline>
        </w:drawing>
      </w:r>
    </w:p>
    <w:p w14:paraId="75676CDF">
      <w:pPr>
        <w:pStyle w:val="23"/>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103</w:t>
      </w:r>
      <w:r>
        <w:rPr>
          <w:rFonts w:ascii="Times New Roman" w:hAnsi="Times New Roman" w:cs="Times New Roman"/>
          <w:sz w:val="26"/>
          <w:szCs w:val="26"/>
        </w:rPr>
        <w:fldChar w:fldCharType="end"/>
      </w:r>
      <w:bookmarkStart w:id="147" w:name="_Toc23912"/>
      <w:r>
        <w:rPr>
          <w:rFonts w:ascii="Times New Roman" w:hAnsi="Times New Roman" w:cs="Times New Roman"/>
          <w:sz w:val="26"/>
          <w:szCs w:val="26"/>
          <w:lang w:val="vi-VN"/>
        </w:rPr>
        <w:t>: Giao diện đăng nhập hệ thống</w:t>
      </w:r>
      <w:bookmarkEnd w:id="147"/>
    </w:p>
    <w:p w14:paraId="438D389D">
      <w:pPr>
        <w:rPr>
          <w:rFonts w:ascii="Times New Roman" w:hAnsi="Times New Roman" w:cs="Times New Roman"/>
          <w:sz w:val="26"/>
          <w:szCs w:val="26"/>
          <w:lang w:val="vi-VN"/>
        </w:rPr>
      </w:pPr>
    </w:p>
    <w:p w14:paraId="41F68907">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Mô tả</w:t>
      </w:r>
      <w:r>
        <w:rPr>
          <w:rFonts w:ascii="Times New Roman" w:hAnsi="Times New Roman" w:cs="Times New Roman"/>
          <w:sz w:val="26"/>
          <w:szCs w:val="26"/>
          <w:lang w:val="vi-VN"/>
        </w:rPr>
        <w:t>: Đây là lớp bảo mật đầu tiên của hệ thống.</w:t>
      </w:r>
    </w:p>
    <w:p w14:paraId="6D8B36D3">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Chức năng</w:t>
      </w:r>
      <w:r>
        <w:rPr>
          <w:rFonts w:ascii="Times New Roman" w:hAnsi="Times New Roman" w:cs="Times New Roman"/>
          <w:sz w:val="26"/>
          <w:szCs w:val="26"/>
          <w:lang w:val="vi-VN"/>
        </w:rPr>
        <w:t>: Yêu cầu người dùng nhập Tài khoản và Mật khẩu để xác thực quyền truy cập.</w:t>
      </w:r>
    </w:p>
    <w:p w14:paraId="3D8F5667">
      <w:pPr>
        <w:numPr>
          <w:ilvl w:val="0"/>
          <w:numId w:val="18"/>
        </w:numPr>
        <w:rPr>
          <w:rFonts w:ascii="Times New Roman" w:hAnsi="Times New Roman" w:cs="Times New Roman"/>
          <w:sz w:val="26"/>
          <w:szCs w:val="26"/>
          <w:lang w:val="vi-VN"/>
        </w:rPr>
      </w:pPr>
      <w:r>
        <w:rPr>
          <w:rFonts w:ascii="Times New Roman" w:hAnsi="Times New Roman" w:cs="Times New Roman"/>
          <w:b/>
          <w:bCs/>
          <w:sz w:val="26"/>
          <w:szCs w:val="26"/>
          <w:lang w:val="vi-VN"/>
        </w:rPr>
        <w:t>Cơ chế hoạt động</w:t>
      </w:r>
      <w:r>
        <w:rPr>
          <w:rFonts w:ascii="Times New Roman" w:hAnsi="Times New Roman" w:cs="Times New Roman"/>
          <w:sz w:val="26"/>
          <w:szCs w:val="26"/>
          <w:lang w:val="vi-VN"/>
        </w:rPr>
        <w:t>: Khi nhấn nút “Đăng nhập”, hệ thống sẽ kiểm tra thông tin. Nếu hợp lệ, phần mềm sẽ cấp quyền truy cập vào Dashboard của từng vai trò, nếu sai thì hệ thống sẽ cảnh báo để ngăn chặn truy cập trái phép.</w:t>
      </w:r>
    </w:p>
    <w:p w14:paraId="1521576B">
      <w:pPr>
        <w:rPr>
          <w:rFonts w:ascii="Times New Roman" w:hAnsi="Times New Roman" w:cs="Times New Roman"/>
          <w:sz w:val="32"/>
          <w:szCs w:val="32"/>
          <w:lang w:val="vi-VN"/>
        </w:rPr>
      </w:pPr>
    </w:p>
    <w:p w14:paraId="3D6B95BE">
      <w:pPr>
        <w:rPr>
          <w:rFonts w:ascii="Times New Roman" w:hAnsi="Times New Roman" w:cs="Times New Roman"/>
          <w:sz w:val="32"/>
          <w:szCs w:val="32"/>
          <w:lang w:val="vi-VN"/>
        </w:rPr>
      </w:pPr>
    </w:p>
    <w:p w14:paraId="2CB35265">
      <w:pPr>
        <w:rPr>
          <w:rFonts w:ascii="Times New Roman" w:hAnsi="Times New Roman" w:cs="Times New Roman"/>
          <w:sz w:val="32"/>
          <w:szCs w:val="32"/>
          <w:lang w:val="vi-VN"/>
        </w:rPr>
      </w:pPr>
    </w:p>
    <w:p w14:paraId="73400A04">
      <w:pPr>
        <w:rPr>
          <w:rFonts w:ascii="Times New Roman" w:hAnsi="Times New Roman" w:cs="Times New Roman"/>
          <w:sz w:val="32"/>
          <w:szCs w:val="32"/>
          <w:lang w:val="vi-VN"/>
        </w:rPr>
      </w:pPr>
    </w:p>
    <w:p w14:paraId="0145AF1D">
      <w:pPr>
        <w:rPr>
          <w:rFonts w:ascii="Times New Roman" w:hAnsi="Times New Roman" w:cs="Times New Roman"/>
          <w:sz w:val="32"/>
          <w:szCs w:val="32"/>
          <w:lang w:val="vi-VN"/>
        </w:rPr>
      </w:pPr>
    </w:p>
    <w:p w14:paraId="58ADD405">
      <w:pPr>
        <w:rPr>
          <w:rFonts w:ascii="Times New Roman" w:hAnsi="Times New Roman" w:cs="Times New Roman"/>
          <w:sz w:val="32"/>
          <w:szCs w:val="32"/>
          <w:lang w:val="vi-VN"/>
        </w:rPr>
      </w:pPr>
    </w:p>
    <w:p w14:paraId="79533EF4">
      <w:pPr>
        <w:rPr>
          <w:rFonts w:ascii="Times New Roman" w:hAnsi="Times New Roman" w:cs="Times New Roman"/>
          <w:sz w:val="32"/>
          <w:szCs w:val="32"/>
          <w:lang w:val="vi-VN"/>
        </w:rPr>
      </w:pPr>
    </w:p>
    <w:p w14:paraId="3671362D">
      <w:pPr>
        <w:rPr>
          <w:rFonts w:ascii="Times New Roman" w:hAnsi="Times New Roman" w:cs="Times New Roman"/>
          <w:sz w:val="32"/>
          <w:szCs w:val="32"/>
          <w:lang w:val="vi-VN"/>
        </w:rPr>
      </w:pPr>
    </w:p>
    <w:p w14:paraId="3D3C35D8">
      <w:pPr>
        <w:rPr>
          <w:rFonts w:ascii="Times New Roman" w:hAnsi="Times New Roman" w:cs="Times New Roman"/>
          <w:sz w:val="32"/>
          <w:szCs w:val="32"/>
          <w:lang w:val="vi-VN"/>
        </w:rPr>
      </w:pPr>
    </w:p>
    <w:p w14:paraId="022E8B21">
      <w:pPr>
        <w:rPr>
          <w:rFonts w:ascii="Times New Roman" w:hAnsi="Times New Roman" w:cs="Times New Roman"/>
          <w:sz w:val="32"/>
          <w:szCs w:val="32"/>
          <w:lang w:val="vi-VN"/>
        </w:rPr>
      </w:pPr>
    </w:p>
    <w:p w14:paraId="5AB18D95">
      <w:pPr>
        <w:rPr>
          <w:rFonts w:ascii="Times New Roman" w:hAnsi="Times New Roman" w:cs="Times New Roman"/>
          <w:sz w:val="32"/>
          <w:szCs w:val="32"/>
          <w:lang w:val="vi-VN"/>
        </w:rPr>
      </w:pPr>
    </w:p>
    <w:p w14:paraId="39EE1A4F">
      <w:pPr>
        <w:rPr>
          <w:rFonts w:ascii="Times New Roman" w:hAnsi="Times New Roman" w:cs="Times New Roman"/>
          <w:sz w:val="32"/>
          <w:szCs w:val="32"/>
          <w:lang w:val="vi-VN"/>
        </w:rPr>
      </w:pPr>
    </w:p>
    <w:p w14:paraId="5403A655">
      <w:pPr>
        <w:rPr>
          <w:rFonts w:ascii="Times New Roman" w:hAnsi="Times New Roman" w:cs="Times New Roman"/>
          <w:sz w:val="32"/>
          <w:szCs w:val="32"/>
          <w:lang w:val="vi-VN"/>
        </w:rPr>
      </w:pPr>
    </w:p>
    <w:p w14:paraId="59146C5D">
      <w:pPr>
        <w:rPr>
          <w:rFonts w:ascii="Times New Roman" w:hAnsi="Times New Roman" w:cs="Times New Roman"/>
          <w:sz w:val="32"/>
          <w:szCs w:val="32"/>
          <w:lang w:val="vi-VN"/>
        </w:rPr>
      </w:pPr>
    </w:p>
    <w:p w14:paraId="55393E36">
      <w:pPr>
        <w:rPr>
          <w:rFonts w:ascii="Times New Roman" w:hAnsi="Times New Roman" w:cs="Times New Roman"/>
          <w:sz w:val="32"/>
          <w:szCs w:val="32"/>
          <w:lang w:val="vi-VN"/>
        </w:rPr>
      </w:pPr>
    </w:p>
    <w:p w14:paraId="6AAF2DE7">
      <w:pPr>
        <w:pStyle w:val="2"/>
        <w:jc w:val="center"/>
        <w:rPr>
          <w:rFonts w:ascii="Times New Roman" w:hAnsi="Times New Roman" w:cs="Times New Roman"/>
          <w:sz w:val="32"/>
          <w:szCs w:val="32"/>
          <w:lang w:val="vi-VN"/>
        </w:rPr>
      </w:pPr>
      <w:bookmarkStart w:id="148" w:name="_Toc610"/>
      <w:bookmarkStart w:id="149" w:name="_Toc20971"/>
      <w:r>
        <w:rPr>
          <w:rFonts w:ascii="Times New Roman" w:hAnsi="Times New Roman" w:cs="Times New Roman"/>
          <w:sz w:val="32"/>
          <w:szCs w:val="32"/>
          <w:lang w:val="vi-VN"/>
        </w:rPr>
        <w:t>CHƯƠNG 4. KẾT LUẬN</w:t>
      </w:r>
      <w:bookmarkEnd w:id="148"/>
      <w:bookmarkEnd w:id="149"/>
    </w:p>
    <w:p w14:paraId="3A7072A0">
      <w:pPr>
        <w:pStyle w:val="3"/>
        <w:rPr>
          <w:rFonts w:ascii="Times New Roman" w:hAnsi="Times New Roman" w:cs="Times New Roman"/>
          <w:sz w:val="28"/>
          <w:szCs w:val="28"/>
          <w:lang w:val="vi-VN"/>
        </w:rPr>
      </w:pPr>
      <w:bookmarkStart w:id="150" w:name="_Toc11660"/>
      <w:bookmarkStart w:id="151" w:name="_Toc5223"/>
      <w:r>
        <w:rPr>
          <w:rFonts w:ascii="Times New Roman" w:hAnsi="Times New Roman" w:cs="Times New Roman"/>
          <w:sz w:val="28"/>
          <w:szCs w:val="28"/>
          <w:lang w:val="vi-VN"/>
        </w:rPr>
        <w:t>4.1. Những kết quả đã thực hiện</w:t>
      </w:r>
      <w:bookmarkEnd w:id="150"/>
      <w:bookmarkEnd w:id="151"/>
    </w:p>
    <w:p w14:paraId="194023EC">
      <w:pPr>
        <w:jc w:val="both"/>
        <w:rPr>
          <w:rFonts w:ascii="Times New Roman" w:hAnsi="Times New Roman" w:cs="Times New Roman"/>
          <w:sz w:val="26"/>
          <w:szCs w:val="26"/>
          <w:lang w:val="vi-VN"/>
        </w:rPr>
      </w:pPr>
      <w:r>
        <w:rPr>
          <w:rFonts w:ascii="Times New Roman" w:hAnsi="Times New Roman" w:cs="Times New Roman"/>
          <w:sz w:val="26"/>
          <w:szCs w:val="26"/>
          <w:lang w:val="vi-VN"/>
        </w:rPr>
        <w:t>Sau quá trình nghiên cứu, thiết kế và triển khai hệ thống “Quản lý sinh viên”, dự án đã đạt được những thành tựu quan trọng về cả mặt lý thuyết lẫn ứng dụng thực tiễn. Cụ thể:</w:t>
      </w:r>
    </w:p>
    <w:p w14:paraId="294094E9">
      <w:pPr>
        <w:jc w:val="both"/>
        <w:rPr>
          <w:rFonts w:ascii="Times New Roman" w:hAnsi="Times New Roman" w:cs="Times New Roman"/>
          <w:sz w:val="26"/>
          <w:szCs w:val="26"/>
          <w:lang w:val="vi-VN"/>
        </w:rPr>
      </w:pPr>
    </w:p>
    <w:p w14:paraId="6F3FD0E9">
      <w:pPr>
        <w:jc w:val="both"/>
        <w:rPr>
          <w:rFonts w:ascii="Times New Roman" w:hAnsi="Times New Roman" w:cs="Times New Roman"/>
          <w:sz w:val="26"/>
          <w:szCs w:val="26"/>
          <w:lang w:val="vi-VN"/>
        </w:rPr>
      </w:pPr>
      <w:r>
        <w:rPr>
          <w:rFonts w:ascii="Times New Roman" w:hAnsi="Times New Roman" w:cs="Times New Roman"/>
          <w:sz w:val="26"/>
          <w:szCs w:val="26"/>
          <w:lang w:val="vi-VN"/>
        </w:rPr>
        <w:t>1. Về kiến trúc Cơ sở dữ liệu:</w:t>
      </w:r>
    </w:p>
    <w:p w14:paraId="4E6D8165">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Chuẩn hóa dữ liệu</w:t>
      </w:r>
      <w:r>
        <w:rPr>
          <w:rFonts w:ascii="Times New Roman" w:hAnsi="Times New Roman" w:cs="Times New Roman"/>
          <w:sz w:val="26"/>
          <w:szCs w:val="26"/>
          <w:lang w:val="vi-VN"/>
        </w:rPr>
        <w:t>: Đã hoàn thành sơ đồ thực thể mối quan hệ  (ERD) và chuyển đổi sang mô hình dữ liệu vật lý đạt Dạng chuẩn 3 (3NF). Điều này giúp hệ thống vận hành ổn định, tránh tình trạng dư thừa dữ liệu và đảm bảo toàn vẹn tham chiếu tuyệt đối.</w:t>
      </w:r>
    </w:p>
    <w:p w14:paraId="494F3AC9">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Tối ưu hóa hiệu suất</w:t>
      </w:r>
      <w:r>
        <w:rPr>
          <w:rFonts w:ascii="Times New Roman" w:hAnsi="Times New Roman" w:cs="Times New Roman"/>
          <w:sz w:val="26"/>
          <w:szCs w:val="26"/>
          <w:lang w:val="vi-VN"/>
        </w:rPr>
        <w:t>: Triển khai hệ thống Indexes (Chỉ mục) trên các trường dữ liệu quan trọng, giúp tăng tốc độ truy vấn lên gấp nhiều lần so với các truy vấn thông thường trên bảng dữ liệu lớn.</w:t>
      </w:r>
    </w:p>
    <w:p w14:paraId="5061E45C">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Xử lý nghiệp vụ tập trung</w:t>
      </w:r>
      <w:r>
        <w:rPr>
          <w:rFonts w:ascii="Times New Roman" w:hAnsi="Times New Roman" w:cs="Times New Roman"/>
          <w:sz w:val="26"/>
          <w:szCs w:val="26"/>
          <w:lang w:val="vi-VN"/>
        </w:rPr>
        <w:t>: Xây dựng 25 Stored Procedures và Functions để xử lý logic ngay tại tầng database. Việc này không chỉ giúo giảm tải cho ứng dụng Python mà còn tăng tính bảo mật, ngăn chặn các cuộc tấn công SQL injection.</w:t>
      </w:r>
    </w:p>
    <w:p w14:paraId="657AEBB2">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Tự động hóa hệ thống</w:t>
      </w:r>
      <w:r>
        <w:rPr>
          <w:rFonts w:ascii="Times New Roman" w:hAnsi="Times New Roman" w:cs="Times New Roman"/>
          <w:sz w:val="26"/>
          <w:szCs w:val="26"/>
          <w:lang w:val="vi-VN"/>
        </w:rPr>
        <w:t>: Sử dụng các Triggers để kiểm soát các ràng buộc nghiệp vụ phức tạp và tự động hóa quy trình khởi tạo tài khoản, đảm bảo dữ liệu luôn được đồng bộ hóa tức thì giữa các bảng liên quan.</w:t>
      </w:r>
    </w:p>
    <w:p w14:paraId="5A425DCA">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Hệ thống báo cáo</w:t>
      </w:r>
      <w:r>
        <w:rPr>
          <w:rFonts w:ascii="Times New Roman" w:hAnsi="Times New Roman" w:cs="Times New Roman"/>
          <w:sz w:val="26"/>
          <w:szCs w:val="26"/>
          <w:lang w:val="vi-VN"/>
        </w:rPr>
        <w:t>: Thiết lập các Views đa dạng, cung cấp cái nhìn tôgnr thể cho từng đối tượng người dùng (Sinh viên, Giảng viên, Phòng đào tạo) mà không làm lộ cấu trúc bảng vật lý.</w:t>
      </w:r>
    </w:p>
    <w:p w14:paraId="194E4C18">
      <w:pPr>
        <w:jc w:val="both"/>
        <w:rPr>
          <w:rFonts w:ascii="Times New Roman" w:hAnsi="Times New Roman" w:cs="Times New Roman"/>
          <w:sz w:val="26"/>
          <w:szCs w:val="26"/>
          <w:lang w:val="vi-VN"/>
        </w:rPr>
      </w:pPr>
    </w:p>
    <w:p w14:paraId="5475701D">
      <w:pPr>
        <w:jc w:val="both"/>
        <w:rPr>
          <w:rFonts w:ascii="Times New Roman" w:hAnsi="Times New Roman" w:cs="Times New Roman"/>
          <w:sz w:val="26"/>
          <w:szCs w:val="26"/>
          <w:lang w:val="vi-VN"/>
        </w:rPr>
      </w:pPr>
      <w:r>
        <w:rPr>
          <w:rFonts w:ascii="Times New Roman" w:hAnsi="Times New Roman" w:cs="Times New Roman"/>
          <w:sz w:val="26"/>
          <w:szCs w:val="26"/>
          <w:lang w:val="vi-VN"/>
        </w:rPr>
        <w:t>2. Về giao diện và trải nghiêm người dùng:</w:t>
      </w:r>
    </w:p>
    <w:p w14:paraId="25AEAD66">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Giao diện hiện đại</w:t>
      </w:r>
      <w:r>
        <w:rPr>
          <w:rFonts w:ascii="Times New Roman" w:hAnsi="Times New Roman" w:cs="Times New Roman"/>
          <w:sz w:val="26"/>
          <w:szCs w:val="26"/>
          <w:lang w:val="vi-VN"/>
        </w:rPr>
        <w:t>: Sử dụng thư viện CustomTkinter để xây dựng giao diện theo phong cách hiện đại, bố cục Dashboard khoa học, giúp người dùng dễ dàng làm quen và thao tác.</w:t>
      </w:r>
    </w:p>
    <w:p w14:paraId="3C6F43D4">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Xử lý đa nhiệm</w:t>
      </w:r>
      <w:r>
        <w:rPr>
          <w:rFonts w:ascii="Times New Roman" w:hAnsi="Times New Roman" w:cs="Times New Roman"/>
          <w:sz w:val="26"/>
          <w:szCs w:val="26"/>
          <w:lang w:val="vi-VN"/>
        </w:rPr>
        <w:t>: Ứng dụng quản lý hiệu quả các khung nhìn thông qua cấu trúc Frame linh hoạt, cho phép chuyển đổi giữa các chức năng mà không cần mở nhiều cửa sổ gây rối mắt.</w:t>
      </w:r>
    </w:p>
    <w:p w14:paraId="5FBE74CE">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Phản hồi người dùng</w:t>
      </w:r>
      <w:r>
        <w:rPr>
          <w:rFonts w:ascii="Times New Roman" w:hAnsi="Times New Roman" w:cs="Times New Roman"/>
          <w:sz w:val="26"/>
          <w:szCs w:val="26"/>
          <w:lang w:val="vi-VN"/>
        </w:rPr>
        <w:t>: Tích hợp hệ thống thông báo, cảnh báo lỗi (Messagebox) trực quan, giúp người dùng nhận diện và xử lý sai sót ngay lập tức trong quá trình nhập liệu.</w:t>
      </w:r>
    </w:p>
    <w:p w14:paraId="6840C79C">
      <w:pPr>
        <w:jc w:val="both"/>
        <w:rPr>
          <w:rFonts w:ascii="Times New Roman" w:hAnsi="Times New Roman" w:cs="Times New Roman"/>
          <w:sz w:val="26"/>
          <w:szCs w:val="26"/>
          <w:lang w:val="vi-VN"/>
        </w:rPr>
      </w:pPr>
    </w:p>
    <w:p w14:paraId="6AF1AE53">
      <w:pPr>
        <w:jc w:val="both"/>
        <w:rPr>
          <w:rFonts w:ascii="Times New Roman" w:hAnsi="Times New Roman" w:cs="Times New Roman"/>
          <w:sz w:val="26"/>
          <w:szCs w:val="26"/>
          <w:lang w:val="vi-VN"/>
        </w:rPr>
      </w:pPr>
      <w:r>
        <w:rPr>
          <w:rFonts w:ascii="Times New Roman" w:hAnsi="Times New Roman" w:cs="Times New Roman"/>
          <w:sz w:val="26"/>
          <w:szCs w:val="26"/>
          <w:lang w:val="vi-VN"/>
        </w:rPr>
        <w:t>3. Về quy trình nghiệp vụ:</w:t>
      </w:r>
    </w:p>
    <w:p w14:paraId="645A0AC1">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Phân quyền chặt chẽ</w:t>
      </w:r>
      <w:r>
        <w:rPr>
          <w:rFonts w:ascii="Times New Roman" w:hAnsi="Times New Roman" w:cs="Times New Roman"/>
          <w:sz w:val="26"/>
          <w:szCs w:val="26"/>
          <w:lang w:val="vi-VN"/>
        </w:rPr>
        <w:t>: Triển khai thành công cơ chế quản lý tài khoản và phân quyền dựa trên vai trò. Hệ thống tự động  lọc chức năng phù hợp với từng  nhóm đối tượng ngay sau khi đăng nhập.</w:t>
      </w:r>
    </w:p>
    <w:p w14:paraId="3A999EBE">
      <w:pPr>
        <w:numPr>
          <w:ilvl w:val="0"/>
          <w:numId w:val="18"/>
        </w:numPr>
        <w:jc w:val="both"/>
        <w:rPr>
          <w:rFonts w:ascii="Times New Roman" w:hAnsi="Times New Roman" w:cs="Times New Roman"/>
          <w:sz w:val="26"/>
          <w:szCs w:val="26"/>
          <w:lang w:val="vi-VN"/>
        </w:rPr>
      </w:pPr>
      <w:r>
        <w:rPr>
          <w:rFonts w:ascii="Times New Roman" w:hAnsi="Times New Roman" w:cs="Times New Roman"/>
          <w:b/>
          <w:bCs/>
          <w:sz w:val="26"/>
          <w:szCs w:val="26"/>
          <w:lang w:val="vi-VN"/>
        </w:rPr>
        <w:t>Hoàn hiện chu trình đào tạo</w:t>
      </w:r>
      <w:r>
        <w:rPr>
          <w:rFonts w:ascii="Times New Roman" w:hAnsi="Times New Roman" w:cs="Times New Roman"/>
          <w:sz w:val="26"/>
          <w:szCs w:val="26"/>
          <w:lang w:val="vi-VN"/>
        </w:rPr>
        <w:t>: Hệ thống đã bao phủ trọn vẹn quy trình từ: Nhập hồ sơ sinh viên -&gt; Phân công giảng dạy -&gt; Sinh viên đăng ký học -&gt; Giảng viên nhập điểm -&gt; Phòng đào tạo thống kê, báo cáo.</w:t>
      </w:r>
    </w:p>
    <w:p w14:paraId="75D536AE">
      <w:pPr>
        <w:rPr>
          <w:rFonts w:ascii="Times New Roman" w:hAnsi="Times New Roman" w:cs="Times New Roman"/>
          <w:sz w:val="28"/>
          <w:szCs w:val="28"/>
          <w:lang w:val="vi-VN"/>
        </w:rPr>
      </w:pPr>
    </w:p>
    <w:p w14:paraId="46900E67">
      <w:pPr>
        <w:pStyle w:val="3"/>
        <w:rPr>
          <w:rFonts w:ascii="Times New Roman" w:hAnsi="Times New Roman" w:cs="Times New Roman"/>
          <w:sz w:val="28"/>
          <w:szCs w:val="28"/>
          <w:lang w:val="vi-VN"/>
        </w:rPr>
      </w:pPr>
      <w:bookmarkStart w:id="152" w:name="_Toc30783"/>
      <w:bookmarkStart w:id="153" w:name="_Toc18909"/>
      <w:r>
        <w:rPr>
          <w:rFonts w:ascii="Times New Roman" w:hAnsi="Times New Roman" w:cs="Times New Roman"/>
          <w:sz w:val="28"/>
          <w:szCs w:val="28"/>
          <w:lang w:val="vi-VN"/>
        </w:rPr>
        <w:t>4.2. Hướng phát triển tiếp theo</w:t>
      </w:r>
      <w:bookmarkEnd w:id="152"/>
      <w:bookmarkEnd w:id="153"/>
    </w:p>
    <w:p w14:paraId="10158E74">
      <w:pPr>
        <w:jc w:val="both"/>
        <w:rPr>
          <w:rFonts w:ascii="Times New Roman" w:hAnsi="Times New Roman" w:cs="Times New Roman"/>
          <w:sz w:val="26"/>
          <w:szCs w:val="26"/>
          <w:lang w:val="vi-VN"/>
        </w:rPr>
      </w:pPr>
      <w:r>
        <w:rPr>
          <w:rFonts w:ascii="Times New Roman" w:hAnsi="Times New Roman" w:cs="Times New Roman"/>
          <w:sz w:val="26"/>
          <w:szCs w:val="26"/>
          <w:lang w:val="vi-VN"/>
        </w:rPr>
        <w:t>Mặc dù đã đạt được những kết quả khả quan, tuy nhiên hệ thống vẫn còn những dư địa để cải tiến và phát triẻn trong tương lai:</w:t>
      </w:r>
    </w:p>
    <w:p w14:paraId="56A618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1. </w:t>
      </w:r>
      <w:r>
        <w:rPr>
          <w:rFonts w:ascii="Times New Roman" w:hAnsi="Times New Roman" w:cs="Times New Roman"/>
          <w:b/>
          <w:bCs/>
          <w:sz w:val="26"/>
          <w:szCs w:val="26"/>
          <w:lang w:val="vi-VN"/>
        </w:rPr>
        <w:t>Bảo mật nâng cao</w:t>
      </w:r>
      <w:r>
        <w:rPr>
          <w:rFonts w:ascii="Times New Roman" w:hAnsi="Times New Roman" w:cs="Times New Roman"/>
          <w:sz w:val="26"/>
          <w:szCs w:val="26"/>
          <w:lang w:val="vi-VN"/>
        </w:rPr>
        <w:t>: Triển khai các thuật toán mã hóa mật khẩu hiện đại trước khi lưu vào database thay vì lưu trữ dạng văn bảng thuần túy.</w:t>
      </w:r>
    </w:p>
    <w:p w14:paraId="097364E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2. </w:t>
      </w:r>
      <w:r>
        <w:rPr>
          <w:rFonts w:ascii="Times New Roman" w:hAnsi="Times New Roman" w:cs="Times New Roman"/>
          <w:b/>
          <w:bCs/>
          <w:sz w:val="26"/>
          <w:szCs w:val="26"/>
          <w:lang w:val="vi-VN"/>
        </w:rPr>
        <w:t>Tích hợp báo cáo đa dạng</w:t>
      </w:r>
      <w:r>
        <w:rPr>
          <w:rFonts w:ascii="Times New Roman" w:hAnsi="Times New Roman" w:cs="Times New Roman"/>
          <w:sz w:val="26"/>
          <w:szCs w:val="26"/>
          <w:lang w:val="vi-VN"/>
        </w:rPr>
        <w:t>: Phát triển thêm module xuất bản dữ liệu ra file Excel, PDF hoặc Word một cách tự động để phục vụ việc in ấn bảng điểm và chứng nhập học tập.</w:t>
      </w:r>
    </w:p>
    <w:p w14:paraId="0E95DD38">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3. </w:t>
      </w:r>
      <w:r>
        <w:rPr>
          <w:rFonts w:ascii="Times New Roman" w:hAnsi="Times New Roman" w:cs="Times New Roman"/>
          <w:b/>
          <w:bCs/>
          <w:sz w:val="26"/>
          <w:szCs w:val="26"/>
          <w:lang w:val="vi-VN"/>
        </w:rPr>
        <w:t>Mở rộng nền tảng (Wed-based)</w:t>
      </w:r>
      <w:r>
        <w:rPr>
          <w:rFonts w:ascii="Times New Roman" w:hAnsi="Times New Roman" w:cs="Times New Roman"/>
          <w:sz w:val="26"/>
          <w:szCs w:val="26"/>
          <w:lang w:val="vi-VN"/>
        </w:rPr>
        <w:t>: Nghiên cứu chuyển đổi hệ thống sang nền tảng Wed (sử dụng Framework hoặc Flask) đeer cho phép người dùng truy cập mọi lúc, mọi nơi thông qua trình duyệt wed và thiết bị di động.</w:t>
      </w:r>
    </w:p>
    <w:p w14:paraId="1AC7E991">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4. </w:t>
      </w:r>
      <w:r>
        <w:rPr>
          <w:rFonts w:ascii="Times New Roman" w:hAnsi="Times New Roman" w:cs="Times New Roman"/>
          <w:b/>
          <w:bCs/>
          <w:sz w:val="26"/>
          <w:szCs w:val="26"/>
          <w:lang w:val="vi-VN"/>
        </w:rPr>
        <w:t>Trực quan hóa dữ liệu</w:t>
      </w:r>
      <w:r>
        <w:rPr>
          <w:rFonts w:ascii="Times New Roman" w:hAnsi="Times New Roman" w:cs="Times New Roman"/>
          <w:sz w:val="26"/>
          <w:szCs w:val="26"/>
          <w:lang w:val="vi-VN"/>
        </w:rPr>
        <w:t>: Tích hợp các thư viện đồ thị như matplotlib hoặc Plotly để vẽ biểu đồ thống kê kết quả học tập, sĩ số lớp ngay trên giao diện Admin, giúp Phòng đào tạo có cái nhìn trực quan hơn về  chất lượng đào tạo.</w:t>
      </w:r>
    </w:p>
    <w:p w14:paraId="3E02C7A1">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5. </w:t>
      </w:r>
      <w:r>
        <w:rPr>
          <w:rFonts w:ascii="Times New Roman" w:hAnsi="Times New Roman" w:cs="Times New Roman"/>
          <w:b/>
          <w:bCs/>
          <w:sz w:val="26"/>
          <w:szCs w:val="26"/>
          <w:lang w:val="vi-VN"/>
        </w:rPr>
        <w:t>Ứng dụng công nghệ mới</w:t>
      </w:r>
      <w:r>
        <w:rPr>
          <w:rFonts w:ascii="Times New Roman" w:hAnsi="Times New Roman" w:cs="Times New Roman"/>
          <w:sz w:val="26"/>
          <w:szCs w:val="26"/>
          <w:lang w:val="vi-VN"/>
        </w:rPr>
        <w:t>: Thủ nghiệm tích hợp mã QR Code để điểm danh sinh viên hoặc sử dụng các công nghệ nhận diện khuôn mặt để tăng cường chính xác trong việc kiểm soát thi cử.</w:t>
      </w:r>
    </w:p>
    <w:p w14:paraId="53CF3B17">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6. </w:t>
      </w:r>
      <w:r>
        <w:rPr>
          <w:rFonts w:ascii="Times New Roman" w:hAnsi="Times New Roman" w:cs="Times New Roman"/>
          <w:b/>
          <w:bCs/>
          <w:sz w:val="26"/>
          <w:szCs w:val="26"/>
          <w:lang w:val="vi-VN"/>
        </w:rPr>
        <w:t>Xây dụng Module thời khóa biểu</w:t>
      </w:r>
      <w:r>
        <w:rPr>
          <w:rFonts w:ascii="Times New Roman" w:hAnsi="Times New Roman" w:cs="Times New Roman"/>
          <w:sz w:val="26"/>
          <w:szCs w:val="26"/>
          <w:lang w:val="vi-VN"/>
        </w:rPr>
        <w:t xml:space="preserve">: Phát triển chức năng sắp xếp thời khóa biểu thông minh, tự động kiểm tra xung đột lịch dạy của giảng viên và lịch học của sinh viên. </w:t>
      </w:r>
    </w:p>
    <w:p w14:paraId="26DD5C5E">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F2B7993">
      <w:pPr>
        <w:rPr>
          <w:rFonts w:ascii="Times New Roman" w:hAnsi="Times New Roman" w:cs="Times New Roman"/>
          <w:lang w:val="vi-VN"/>
        </w:rPr>
      </w:pPr>
      <w:r>
        <w:rPr>
          <w:rFonts w:ascii="Times New Roman" w:hAnsi="Times New Roman" w:cs="Times New Roman"/>
          <w:lang w:val="vi-VN"/>
        </w:rPr>
        <w:br w:type="page"/>
      </w:r>
    </w:p>
    <w:p w14:paraId="345820DA">
      <w:pPr>
        <w:pStyle w:val="2"/>
        <w:jc w:val="center"/>
        <w:rPr>
          <w:rFonts w:ascii="Times New Roman" w:hAnsi="Times New Roman" w:cs="Times New Roman"/>
          <w:sz w:val="32"/>
          <w:szCs w:val="32"/>
          <w:lang w:val="vi-VN"/>
        </w:rPr>
      </w:pPr>
    </w:p>
    <w:sectPr>
      <w:pgSz w:w="11906" w:h="16838"/>
      <w:pgMar w:top="1134" w:right="1134" w:bottom="1134" w:left="1701" w:header="720" w:footer="720" w:gutter="0"/>
      <w:cols w:space="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auto"/>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87D437"/>
    <w:multiLevelType w:val="singleLevel"/>
    <w:tmpl w:val="9387D437"/>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1">
    <w:nsid w:val="A62CE8F1"/>
    <w:multiLevelType w:val="singleLevel"/>
    <w:tmpl w:val="A62CE8F1"/>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
    <w:nsid w:val="CD341C3C"/>
    <w:multiLevelType w:val="multilevel"/>
    <w:tmpl w:val="CD341C3C"/>
    <w:lvl w:ilvl="0" w:tentative="0">
      <w:start w:val="1"/>
      <w:numFmt w:val="bullet"/>
      <w:lvlText w:val=""/>
      <w:lvlJc w:val="left"/>
      <w:pPr>
        <w:tabs>
          <w:tab w:val="left" w:pos="420"/>
        </w:tabs>
        <w:ind w:left="420" w:hanging="420"/>
      </w:pPr>
      <w:rPr>
        <w:rFonts w:hint="default" w:ascii="Wingdings" w:hAnsi="Wingdings"/>
        <w:sz w:val="13"/>
        <w:szCs w:val="13"/>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E5ECB56F"/>
    <w:multiLevelType w:val="singleLevel"/>
    <w:tmpl w:val="E5ECB56F"/>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4">
    <w:nsid w:val="E9CE9B9B"/>
    <w:multiLevelType w:val="multilevel"/>
    <w:tmpl w:val="E9CE9B9B"/>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5">
    <w:nsid w:val="F96D74F8"/>
    <w:multiLevelType w:val="multilevel"/>
    <w:tmpl w:val="F96D74F8"/>
    <w:lvl w:ilvl="0" w:tentative="0">
      <w:start w:val="1"/>
      <w:numFmt w:val="bullet"/>
      <w:lvlText w:val=""/>
      <w:lvlJc w:val="left"/>
      <w:pPr>
        <w:tabs>
          <w:tab w:val="left" w:pos="420"/>
        </w:tabs>
        <w:ind w:left="420" w:leftChars="0" w:hanging="420" w:firstLineChars="0"/>
      </w:pPr>
      <w:rPr>
        <w:rFonts w:hint="default" w:ascii="Wingdings" w:hAnsi="Wingdings"/>
        <w:sz w:val="13"/>
        <w:szCs w:val="13"/>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0">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1">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2">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3">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4">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5">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6">
    <w:nsid w:val="03F24BB9"/>
    <w:multiLevelType w:val="multilevel"/>
    <w:tmpl w:val="03F24BB9"/>
    <w:lvl w:ilvl="0" w:tentative="0">
      <w:start w:val="1"/>
      <w:numFmt w:val="bullet"/>
      <w:lvlText w:val=""/>
      <w:lvlJc w:val="left"/>
      <w:pPr>
        <w:tabs>
          <w:tab w:val="left" w:pos="420"/>
        </w:tabs>
        <w:ind w:left="420" w:leftChars="0" w:hanging="420" w:firstLineChars="0"/>
      </w:pPr>
      <w:rPr>
        <w:rFonts w:hint="default" w:ascii="Wingdings" w:hAnsi="Wingdings"/>
        <w:sz w:val="13"/>
        <w:szCs w:val="13"/>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1CF07F44"/>
    <w:multiLevelType w:val="singleLevel"/>
    <w:tmpl w:val="1CF07F44"/>
    <w:lvl w:ilvl="0" w:tentative="0">
      <w:start w:val="1"/>
      <w:numFmt w:val="decimal"/>
      <w:suff w:val="space"/>
      <w:lvlText w:val="%1."/>
      <w:lvlJc w:val="left"/>
    </w:lvl>
  </w:abstractNum>
  <w:abstractNum w:abstractNumId="18">
    <w:nsid w:val="230CBCDE"/>
    <w:multiLevelType w:val="singleLevel"/>
    <w:tmpl w:val="230CBCDE"/>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9">
    <w:nsid w:val="4438A9C2"/>
    <w:multiLevelType w:val="singleLevel"/>
    <w:tmpl w:val="4438A9C2"/>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0">
    <w:nsid w:val="61EECEA2"/>
    <w:multiLevelType w:val="singleLevel"/>
    <w:tmpl w:val="61EECEA2"/>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15"/>
  </w:num>
  <w:num w:numId="2">
    <w:abstractNumId w:val="13"/>
  </w:num>
  <w:num w:numId="3">
    <w:abstractNumId w:val="12"/>
  </w:num>
  <w:num w:numId="4">
    <w:abstractNumId w:val="11"/>
  </w:num>
  <w:num w:numId="5">
    <w:abstractNumId w:val="10"/>
  </w:num>
  <w:num w:numId="6">
    <w:abstractNumId w:val="14"/>
  </w:num>
  <w:num w:numId="7">
    <w:abstractNumId w:val="9"/>
  </w:num>
  <w:num w:numId="8">
    <w:abstractNumId w:val="8"/>
  </w:num>
  <w:num w:numId="9">
    <w:abstractNumId w:val="7"/>
  </w:num>
  <w:num w:numId="10">
    <w:abstractNumId w:val="6"/>
  </w:num>
  <w:num w:numId="11">
    <w:abstractNumId w:val="4"/>
  </w:num>
  <w:num w:numId="12">
    <w:abstractNumId w:val="1"/>
  </w:num>
  <w:num w:numId="13">
    <w:abstractNumId w:val="18"/>
  </w:num>
  <w:num w:numId="14">
    <w:abstractNumId w:val="0"/>
  </w:num>
  <w:num w:numId="15">
    <w:abstractNumId w:val="17"/>
  </w:num>
  <w:num w:numId="16">
    <w:abstractNumId w:val="3"/>
  </w:num>
  <w:num w:numId="17">
    <w:abstractNumId w:val="20"/>
  </w:num>
  <w:num w:numId="18">
    <w:abstractNumId w:val="2"/>
  </w:num>
  <w:num w:numId="19">
    <w:abstractNumId w:val="5"/>
  </w:num>
  <w:num w:numId="20">
    <w:abstractNumId w:val="16"/>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B6759"/>
    <w:rsid w:val="00201333"/>
    <w:rsid w:val="00210FA7"/>
    <w:rsid w:val="00216417"/>
    <w:rsid w:val="0026631D"/>
    <w:rsid w:val="002C2F53"/>
    <w:rsid w:val="0033518C"/>
    <w:rsid w:val="003437C2"/>
    <w:rsid w:val="00377186"/>
    <w:rsid w:val="003A1C03"/>
    <w:rsid w:val="00414627"/>
    <w:rsid w:val="00425D63"/>
    <w:rsid w:val="004643D8"/>
    <w:rsid w:val="00467FDD"/>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C651D"/>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750F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507CC"/>
    <w:rsid w:val="00D65F07"/>
    <w:rsid w:val="00D92BB7"/>
    <w:rsid w:val="00DC76D2"/>
    <w:rsid w:val="00DD30ED"/>
    <w:rsid w:val="00E64C21"/>
    <w:rsid w:val="00EC24C6"/>
    <w:rsid w:val="00EF2933"/>
    <w:rsid w:val="00F05146"/>
    <w:rsid w:val="00F1115D"/>
    <w:rsid w:val="00F25D9D"/>
    <w:rsid w:val="00F3513C"/>
    <w:rsid w:val="00F465C5"/>
    <w:rsid w:val="00F5180D"/>
    <w:rsid w:val="00F51B21"/>
    <w:rsid w:val="00F51D87"/>
    <w:rsid w:val="00F8455C"/>
    <w:rsid w:val="01FA5037"/>
    <w:rsid w:val="095C1A8C"/>
    <w:rsid w:val="1E284A7F"/>
    <w:rsid w:val="20E17947"/>
    <w:rsid w:val="2687065E"/>
    <w:rsid w:val="2A5E28A0"/>
    <w:rsid w:val="31BB0075"/>
    <w:rsid w:val="35880A99"/>
    <w:rsid w:val="35A47F51"/>
    <w:rsid w:val="38BE388E"/>
    <w:rsid w:val="4605719D"/>
    <w:rsid w:val="470003DE"/>
    <w:rsid w:val="486E59AA"/>
    <w:rsid w:val="4B36086C"/>
    <w:rsid w:val="4D211C48"/>
    <w:rsid w:val="5204289F"/>
    <w:rsid w:val="5D3B5646"/>
    <w:rsid w:val="633D4D57"/>
    <w:rsid w:val="688A7410"/>
    <w:rsid w:val="6C1A43F1"/>
    <w:rsid w:val="6D647A01"/>
    <w:rsid w:val="6DE8629E"/>
    <w:rsid w:val="6FA156DF"/>
    <w:rsid w:val="6FAE71C8"/>
    <w:rsid w:val="76DB06D8"/>
    <w:rsid w:val="7BD173B3"/>
    <w:rsid w:val="7CA26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39"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WPSOffice手动目录 1"/>
    <w:qFormat/>
    <w:uiPriority w:val="0"/>
    <w:rPr>
      <w:rFonts w:ascii="Times New Roman" w:hAnsi="Times New Roman" w:eastAsia="SimSun" w:cs="Times New Roman"/>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2" Type="http://schemas.openxmlformats.org/officeDocument/2006/relationships/fontTable" Target="fontTable.xml"/><Relationship Id="rId111" Type="http://schemas.openxmlformats.org/officeDocument/2006/relationships/customXml" Target="../customXml/item2.xml"/><Relationship Id="rId110" Type="http://schemas.openxmlformats.org/officeDocument/2006/relationships/numbering" Target="numbering.xml"/><Relationship Id="rId11" Type="http://schemas.openxmlformats.org/officeDocument/2006/relationships/image" Target="media/image8.png"/><Relationship Id="rId109" Type="http://schemas.openxmlformats.org/officeDocument/2006/relationships/customXml" Target="../customXml/item1.xml"/><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B5C635-6251-4C60-8130-83E97B2CC54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64</Pages>
  <Words>3408</Words>
  <Characters>12525</Characters>
  <Lines>390</Lines>
  <Paragraphs>109</Paragraphs>
  <TotalTime>1</TotalTime>
  <ScaleCrop>false</ScaleCrop>
  <LinksUpToDate>false</LinksUpToDate>
  <CharactersWithSpaces>15647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2026-03-09T11:50:00Z</dcterms:created>
  <dc:creator>Đạt Từ Xuân</dc:creator>
  <cp:lastModifiedBy>Đạt Từ Xuân</cp:lastModifiedBy>
  <dcterms:modified xsi:type="dcterms:W3CDTF">2026-03-19T04:25:28Z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ED7E62CE3DBD49E1A7A934ABFBFC1B44_13</vt:lpwstr>
  </property>
  <property fmtid="{D5CDD505-2E9C-101B-9397-08002B2CF9AE}" pid="4" name="KSOTemplateDocerSaveRecord">
    <vt:lpwstr>eyJoZGlkIjoiNTg2NTlmMzhlZTkwNjE5MDE4N2JhMmEwZjI1OTY2YmUiLCJ1c2VySWQiOiIxMzkyMTU2ODIyMjc2In0=</vt:lpwstr>
  </property>
</Properties>
</file>